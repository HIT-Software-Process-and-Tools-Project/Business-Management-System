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23D2D17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KaiTi_GB2312"/>
          <w:b/>
          <w:sz w:val="36"/>
          <w:szCs w:val="36"/>
        </w:rPr>
      </w:pPr>
    </w:p>
    <w:p w14:paraId="4FF791CA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KaiTi_GB2312"/>
          <w:b/>
          <w:sz w:val="36"/>
          <w:szCs w:val="36"/>
        </w:rPr>
      </w:pPr>
    </w:p>
    <w:p w14:paraId="67A0C254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KaiTi_GB2312"/>
          <w:b/>
          <w:sz w:val="36"/>
          <w:szCs w:val="36"/>
        </w:rPr>
      </w:pPr>
    </w:p>
    <w:p w14:paraId="1D4C0974" w14:textId="77777777" w:rsidR="00702A96" w:rsidRPr="00881206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ascii="黑体" w:eastAsia="黑体" w:hAnsi="黑体"/>
          <w:sz w:val="36"/>
          <w:szCs w:val="36"/>
        </w:rPr>
      </w:pPr>
      <w:r w:rsidRPr="00881206">
        <w:rPr>
          <w:rFonts w:ascii="黑体" w:eastAsia="黑体" w:hAnsi="黑体"/>
          <w:sz w:val="36"/>
          <w:szCs w:val="36"/>
        </w:rPr>
        <w:t>哈尔滨工业大学</w:t>
      </w:r>
    </w:p>
    <w:p w14:paraId="09136110" w14:textId="77777777" w:rsidR="00702A96" w:rsidRDefault="00702A96" w:rsidP="00B654D2">
      <w:pPr>
        <w:topLinePunct/>
        <w:adjustRightInd w:val="0"/>
        <w:snapToGrid w:val="0"/>
        <w:spacing w:line="300" w:lineRule="auto"/>
        <w:jc w:val="center"/>
        <w:rPr>
          <w:rFonts w:eastAsia="KaiTi_GB2312"/>
          <w:b/>
          <w:sz w:val="36"/>
          <w:szCs w:val="36"/>
        </w:rPr>
      </w:pPr>
    </w:p>
    <w:p w14:paraId="477F65F3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KaiTi_GB2312"/>
          <w:b/>
          <w:sz w:val="36"/>
          <w:szCs w:val="36"/>
        </w:rPr>
      </w:pPr>
      <w:r w:rsidRPr="001142A9">
        <w:rPr>
          <w:rFonts w:eastAsia="KaiTi_GB2312"/>
          <w:b/>
          <w:sz w:val="36"/>
          <w:szCs w:val="36"/>
        </w:rPr>
        <w:t>计算机科学与技术学院</w:t>
      </w:r>
      <w:r w:rsidR="00702A96">
        <w:rPr>
          <w:rFonts w:eastAsia="KaiTi_GB2312" w:hint="eastAsia"/>
          <w:b/>
          <w:sz w:val="36"/>
          <w:szCs w:val="36"/>
        </w:rPr>
        <w:t>/</w:t>
      </w:r>
      <w:r w:rsidR="00702A96">
        <w:rPr>
          <w:rFonts w:eastAsia="KaiTi_GB2312" w:hint="eastAsia"/>
          <w:b/>
          <w:sz w:val="36"/>
          <w:szCs w:val="36"/>
        </w:rPr>
        <w:t>国家示范性软件学院</w:t>
      </w:r>
    </w:p>
    <w:p w14:paraId="7D76EB86" w14:textId="77777777" w:rsidR="00702A96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KaiTi_GB2312"/>
          <w:b/>
          <w:sz w:val="36"/>
          <w:szCs w:val="36"/>
        </w:rPr>
      </w:pPr>
      <w:r w:rsidRPr="001142A9">
        <w:rPr>
          <w:rFonts w:eastAsia="KaiTi_GB2312"/>
          <w:b/>
          <w:sz w:val="36"/>
          <w:szCs w:val="36"/>
        </w:rPr>
        <w:t>20</w:t>
      </w:r>
      <w:r w:rsidR="008F3168">
        <w:rPr>
          <w:rFonts w:eastAsia="KaiTi_GB2312"/>
          <w:b/>
          <w:sz w:val="36"/>
          <w:szCs w:val="36"/>
        </w:rPr>
        <w:t>2</w:t>
      </w:r>
      <w:r w:rsidR="00505611">
        <w:rPr>
          <w:rFonts w:eastAsia="KaiTi_GB2312"/>
          <w:b/>
          <w:sz w:val="36"/>
          <w:szCs w:val="36"/>
        </w:rPr>
        <w:t>2</w:t>
      </w:r>
      <w:r w:rsidRPr="001142A9">
        <w:rPr>
          <w:rFonts w:eastAsia="KaiTi_GB2312"/>
          <w:b/>
          <w:sz w:val="36"/>
          <w:szCs w:val="36"/>
        </w:rPr>
        <w:t>年秋季学期</w:t>
      </w:r>
    </w:p>
    <w:p w14:paraId="5636621F" w14:textId="77777777" w:rsidR="00317FF7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KaiTi_GB2312"/>
          <w:b/>
          <w:sz w:val="36"/>
          <w:szCs w:val="36"/>
        </w:rPr>
      </w:pPr>
      <w:r w:rsidRPr="001142A9">
        <w:rPr>
          <w:rFonts w:eastAsia="KaiTi_GB2312"/>
          <w:b/>
          <w:sz w:val="36"/>
          <w:szCs w:val="36"/>
        </w:rPr>
        <w:t>《软件</w:t>
      </w:r>
      <w:r w:rsidR="00563A6E" w:rsidRPr="001142A9">
        <w:rPr>
          <w:rFonts w:eastAsia="KaiTi_GB2312"/>
          <w:b/>
          <w:sz w:val="36"/>
          <w:szCs w:val="36"/>
        </w:rPr>
        <w:t>过程与工具</w:t>
      </w:r>
      <w:r w:rsidRPr="001142A9">
        <w:rPr>
          <w:rFonts w:eastAsia="KaiTi_GB2312"/>
          <w:b/>
          <w:sz w:val="36"/>
          <w:szCs w:val="36"/>
        </w:rPr>
        <w:t>》</w:t>
      </w:r>
      <w:r w:rsidR="00317FF7">
        <w:rPr>
          <w:rFonts w:eastAsia="KaiTi_GB2312" w:hint="eastAsia"/>
          <w:b/>
          <w:sz w:val="36"/>
          <w:szCs w:val="36"/>
        </w:rPr>
        <w:t>课程</w:t>
      </w:r>
    </w:p>
    <w:p w14:paraId="7F5F3592" w14:textId="77777777" w:rsidR="00317FF7" w:rsidRDefault="00317FF7" w:rsidP="00B654D2">
      <w:pPr>
        <w:topLinePunct/>
        <w:adjustRightInd w:val="0"/>
        <w:snapToGrid w:val="0"/>
        <w:spacing w:line="300" w:lineRule="auto"/>
        <w:jc w:val="center"/>
        <w:rPr>
          <w:rFonts w:eastAsia="KaiTi_GB2312"/>
          <w:b/>
          <w:sz w:val="36"/>
          <w:szCs w:val="36"/>
        </w:rPr>
      </w:pPr>
    </w:p>
    <w:p w14:paraId="02971AFA" w14:textId="77777777" w:rsidR="00CD1928" w:rsidRPr="001142A9" w:rsidRDefault="00C6511E" w:rsidP="00B654D2">
      <w:pPr>
        <w:topLinePunct/>
        <w:adjustRightInd w:val="0"/>
        <w:snapToGrid w:val="0"/>
        <w:spacing w:line="300" w:lineRule="auto"/>
        <w:jc w:val="center"/>
        <w:rPr>
          <w:rFonts w:eastAsia="KaiTi_GB2312"/>
          <w:b/>
          <w:sz w:val="48"/>
          <w:szCs w:val="48"/>
        </w:rPr>
      </w:pPr>
      <w:r>
        <w:rPr>
          <w:rFonts w:eastAsia="KaiTi_GB2312" w:hint="eastAsia"/>
          <w:b/>
          <w:sz w:val="36"/>
          <w:szCs w:val="36"/>
        </w:rPr>
        <w:t>综合实践</w:t>
      </w:r>
      <w:r>
        <w:rPr>
          <w:rFonts w:eastAsia="KaiTi_GB2312" w:hint="eastAsia"/>
          <w:b/>
          <w:sz w:val="36"/>
          <w:szCs w:val="36"/>
        </w:rPr>
        <w:t>1</w:t>
      </w:r>
      <w:r w:rsidR="00317FF7">
        <w:rPr>
          <w:rFonts w:eastAsia="KaiTi_GB2312" w:hint="eastAsia"/>
          <w:b/>
          <w:sz w:val="36"/>
          <w:szCs w:val="36"/>
        </w:rPr>
        <w:t>实验报告</w:t>
      </w:r>
    </w:p>
    <w:p w14:paraId="79F2A2E3" w14:textId="77777777" w:rsidR="00317FF7" w:rsidRDefault="00317FF7" w:rsidP="00B654D2">
      <w:pPr>
        <w:topLinePunct/>
        <w:adjustRightInd w:val="0"/>
        <w:snapToGrid w:val="0"/>
        <w:spacing w:line="300" w:lineRule="auto"/>
        <w:jc w:val="center"/>
        <w:rPr>
          <w:rFonts w:eastAsia="KaiTi_GB2312"/>
          <w:b/>
          <w:sz w:val="52"/>
          <w:szCs w:val="52"/>
        </w:rPr>
      </w:pPr>
    </w:p>
    <w:p w14:paraId="6C5FD5E7" w14:textId="77777777" w:rsidR="00F72A5C" w:rsidRDefault="00A510CF" w:rsidP="00B654D2">
      <w:pPr>
        <w:topLinePunct/>
        <w:adjustRightInd w:val="0"/>
        <w:snapToGrid w:val="0"/>
        <w:spacing w:line="300" w:lineRule="auto"/>
        <w:jc w:val="center"/>
        <w:rPr>
          <w:rFonts w:eastAsia="KaiTi_GB2312"/>
          <w:b/>
          <w:sz w:val="36"/>
          <w:szCs w:val="36"/>
        </w:rPr>
      </w:pPr>
      <w:r w:rsidRPr="00317FF7">
        <w:rPr>
          <w:rFonts w:eastAsia="KaiTi_GB2312"/>
          <w:b/>
          <w:sz w:val="36"/>
          <w:szCs w:val="36"/>
        </w:rPr>
        <w:t xml:space="preserve">Lab </w:t>
      </w:r>
      <w:r w:rsidR="004A630A">
        <w:rPr>
          <w:rFonts w:eastAsia="KaiTi_GB2312" w:hint="eastAsia"/>
          <w:b/>
          <w:sz w:val="36"/>
          <w:szCs w:val="36"/>
        </w:rPr>
        <w:t>4</w:t>
      </w:r>
      <w:r w:rsidR="00AA5321" w:rsidRPr="00317FF7">
        <w:rPr>
          <w:rFonts w:eastAsia="KaiTi_GB2312"/>
          <w:b/>
          <w:sz w:val="36"/>
          <w:szCs w:val="36"/>
        </w:rPr>
        <w:t>：</w:t>
      </w:r>
      <w:r w:rsidR="004A630A" w:rsidRPr="004A630A">
        <w:rPr>
          <w:rFonts w:eastAsia="KaiTi_GB2312" w:hint="eastAsia"/>
          <w:b/>
          <w:sz w:val="36"/>
          <w:szCs w:val="36"/>
        </w:rPr>
        <w:t>项目需求分析规格说明书</w:t>
      </w:r>
    </w:p>
    <w:p w14:paraId="339DDE01" w14:textId="77777777" w:rsidR="00CD1928" w:rsidRPr="00317FF7" w:rsidRDefault="00F72A5C" w:rsidP="00F72A5C">
      <w:pPr>
        <w:topLinePunct/>
        <w:adjustRightInd w:val="0"/>
        <w:snapToGrid w:val="0"/>
        <w:spacing w:line="300" w:lineRule="auto"/>
        <w:jc w:val="center"/>
        <w:rPr>
          <w:rFonts w:eastAsia="KaiTi_GB2312"/>
          <w:b/>
          <w:sz w:val="36"/>
          <w:szCs w:val="36"/>
        </w:rPr>
      </w:pPr>
      <w:r>
        <w:rPr>
          <w:rFonts w:eastAsia="KaiTi_GB2312" w:hint="eastAsia"/>
          <w:b/>
          <w:sz w:val="36"/>
          <w:szCs w:val="36"/>
        </w:rPr>
        <w:t>（</w:t>
      </w:r>
      <w:r w:rsidRPr="00F72A5C">
        <w:rPr>
          <w:rFonts w:eastAsia="KaiTi_GB2312" w:hint="eastAsia"/>
          <w:b/>
          <w:sz w:val="36"/>
          <w:szCs w:val="36"/>
        </w:rPr>
        <w:t>通用批发零售业务管理系统</w:t>
      </w:r>
      <w:r w:rsidRPr="00F72A5C">
        <w:rPr>
          <w:rFonts w:eastAsia="KaiTi_GB2312"/>
          <w:b/>
          <w:sz w:val="36"/>
          <w:szCs w:val="36"/>
        </w:rPr>
        <w:t>V1.0</w:t>
      </w:r>
      <w:r>
        <w:rPr>
          <w:rFonts w:eastAsia="KaiTi_GB2312" w:hint="eastAsia"/>
          <w:b/>
          <w:sz w:val="36"/>
          <w:szCs w:val="36"/>
        </w:rPr>
        <w:t>）</w:t>
      </w:r>
    </w:p>
    <w:p w14:paraId="4A5A932C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0FCCCB6A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3EA45F79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42EF871D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7A1F3B6C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1B37A0E9" w14:textId="77777777"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14:paraId="4024DC18" w14:textId="77777777"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14:paraId="611C4934" w14:textId="77777777"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14:paraId="15312A7B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1A377B51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5D82829A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404"/>
        <w:gridCol w:w="2247"/>
        <w:gridCol w:w="3969"/>
      </w:tblGrid>
      <w:tr w:rsidR="00491356" w:rsidRPr="001142A9" w14:paraId="30816CEC" w14:textId="77777777" w:rsidTr="00317FF7">
        <w:trPr>
          <w:jc w:val="center"/>
        </w:trPr>
        <w:tc>
          <w:tcPr>
            <w:tcW w:w="1404" w:type="dxa"/>
          </w:tcPr>
          <w:p w14:paraId="72D94647" w14:textId="77777777"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姓名</w:t>
            </w:r>
          </w:p>
        </w:tc>
        <w:tc>
          <w:tcPr>
            <w:tcW w:w="2247" w:type="dxa"/>
          </w:tcPr>
          <w:p w14:paraId="146A070F" w14:textId="77777777"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学号</w:t>
            </w:r>
          </w:p>
        </w:tc>
        <w:tc>
          <w:tcPr>
            <w:tcW w:w="3969" w:type="dxa"/>
          </w:tcPr>
          <w:p w14:paraId="429D8844" w14:textId="77777777"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联系方式</w:t>
            </w:r>
          </w:p>
        </w:tc>
      </w:tr>
      <w:tr w:rsidR="00491356" w:rsidRPr="001142A9" w14:paraId="7CDF663E" w14:textId="77777777" w:rsidTr="00317FF7">
        <w:trPr>
          <w:jc w:val="center"/>
        </w:trPr>
        <w:tc>
          <w:tcPr>
            <w:tcW w:w="1404" w:type="dxa"/>
          </w:tcPr>
          <w:p w14:paraId="703C79DD" w14:textId="3FF042EC" w:rsidR="00491356" w:rsidRPr="001142A9" w:rsidRDefault="006D7A0E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郑旭然</w:t>
            </w:r>
          </w:p>
        </w:tc>
        <w:tc>
          <w:tcPr>
            <w:tcW w:w="2247" w:type="dxa"/>
          </w:tcPr>
          <w:p w14:paraId="5B1C1536" w14:textId="437B8C9A" w:rsidR="00491356" w:rsidRPr="007E4B74" w:rsidRDefault="000B5AC5" w:rsidP="00505611">
            <w:pPr>
              <w:topLinePunct/>
              <w:adjustRightInd w:val="0"/>
              <w:snapToGrid w:val="0"/>
              <w:spacing w:line="300" w:lineRule="auto"/>
              <w:jc w:val="center"/>
              <w:rPr>
                <w:color w:val="000000" w:themeColor="text1"/>
                <w:sz w:val="24"/>
                <w:szCs w:val="28"/>
              </w:rPr>
            </w:pPr>
            <w:r w:rsidRPr="007E4B74">
              <w:rPr>
                <w:color w:val="000000" w:themeColor="text1"/>
                <w:sz w:val="24"/>
                <w:szCs w:val="28"/>
              </w:rPr>
              <w:t>1</w:t>
            </w:r>
            <w:r w:rsidR="00505611" w:rsidRPr="007E4B74">
              <w:rPr>
                <w:color w:val="000000" w:themeColor="text1"/>
                <w:sz w:val="24"/>
                <w:szCs w:val="28"/>
              </w:rPr>
              <w:t>20</w:t>
            </w:r>
            <w:r w:rsidR="00505611" w:rsidRPr="007E4B74">
              <w:rPr>
                <w:rFonts w:hint="eastAsia"/>
                <w:color w:val="000000" w:themeColor="text1"/>
                <w:sz w:val="24"/>
                <w:szCs w:val="28"/>
              </w:rPr>
              <w:t>L</w:t>
            </w:r>
            <w:r w:rsidR="006D7A0E" w:rsidRPr="007E4B74">
              <w:rPr>
                <w:color w:val="000000" w:themeColor="text1"/>
                <w:sz w:val="24"/>
                <w:szCs w:val="28"/>
              </w:rPr>
              <w:t>020719</w:t>
            </w:r>
          </w:p>
        </w:tc>
        <w:tc>
          <w:tcPr>
            <w:tcW w:w="3969" w:type="dxa"/>
          </w:tcPr>
          <w:p w14:paraId="5F669141" w14:textId="2020BF2C" w:rsidR="00491356" w:rsidRPr="001142A9" w:rsidRDefault="00251F0D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zxrshawn</w:t>
            </w:r>
            <w:r>
              <w:rPr>
                <w:sz w:val="24"/>
                <w:szCs w:val="28"/>
              </w:rPr>
              <w:t>@icloud.com</w:t>
            </w:r>
            <w:r w:rsidR="00A510CF" w:rsidRPr="001142A9">
              <w:rPr>
                <w:sz w:val="24"/>
                <w:szCs w:val="28"/>
              </w:rPr>
              <w:t>/</w:t>
            </w:r>
            <w:r w:rsidR="007E4B74">
              <w:rPr>
                <w:rFonts w:hint="eastAsia"/>
                <w:sz w:val="24"/>
                <w:szCs w:val="28"/>
              </w:rPr>
              <w:t>1</w:t>
            </w:r>
            <w:r w:rsidR="007E4B74">
              <w:rPr>
                <w:sz w:val="24"/>
                <w:szCs w:val="28"/>
              </w:rPr>
              <w:t>6645013218</w:t>
            </w:r>
          </w:p>
        </w:tc>
      </w:tr>
      <w:tr w:rsidR="004A630A" w:rsidRPr="001142A9" w14:paraId="2B47B2B6" w14:textId="77777777" w:rsidTr="00317FF7">
        <w:trPr>
          <w:jc w:val="center"/>
        </w:trPr>
        <w:tc>
          <w:tcPr>
            <w:tcW w:w="1404" w:type="dxa"/>
          </w:tcPr>
          <w:p w14:paraId="21624D7D" w14:textId="42090893" w:rsidR="004A630A" w:rsidRPr="001142A9" w:rsidRDefault="006D7A0E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刘佳彤</w:t>
            </w:r>
          </w:p>
        </w:tc>
        <w:tc>
          <w:tcPr>
            <w:tcW w:w="2247" w:type="dxa"/>
          </w:tcPr>
          <w:p w14:paraId="53437CB7" w14:textId="324728AE" w:rsidR="004A630A" w:rsidRPr="007E4B74" w:rsidRDefault="00505611" w:rsidP="0025016A">
            <w:pPr>
              <w:topLinePunct/>
              <w:adjustRightInd w:val="0"/>
              <w:snapToGrid w:val="0"/>
              <w:spacing w:line="300" w:lineRule="auto"/>
              <w:jc w:val="center"/>
              <w:rPr>
                <w:color w:val="000000" w:themeColor="text1"/>
                <w:sz w:val="24"/>
                <w:szCs w:val="28"/>
              </w:rPr>
            </w:pPr>
            <w:r w:rsidRPr="007E4B74">
              <w:rPr>
                <w:color w:val="000000" w:themeColor="text1"/>
                <w:sz w:val="24"/>
                <w:szCs w:val="28"/>
              </w:rPr>
              <w:t>120</w:t>
            </w:r>
            <w:r w:rsidRPr="007E4B74">
              <w:rPr>
                <w:rFonts w:hint="eastAsia"/>
                <w:color w:val="000000" w:themeColor="text1"/>
                <w:sz w:val="24"/>
                <w:szCs w:val="28"/>
              </w:rPr>
              <w:t>L</w:t>
            </w:r>
            <w:r w:rsidR="00251F0D" w:rsidRPr="007E4B74">
              <w:rPr>
                <w:color w:val="000000" w:themeColor="text1"/>
                <w:sz w:val="24"/>
                <w:szCs w:val="28"/>
              </w:rPr>
              <w:t>021214</w:t>
            </w:r>
          </w:p>
        </w:tc>
        <w:tc>
          <w:tcPr>
            <w:tcW w:w="3969" w:type="dxa"/>
          </w:tcPr>
          <w:p w14:paraId="5F145D2F" w14:textId="392C11D0" w:rsidR="004A630A" w:rsidRPr="001142A9" w:rsidRDefault="007E4B74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7E4B74">
              <w:rPr>
                <w:sz w:val="24"/>
                <w:szCs w:val="28"/>
              </w:rPr>
              <w:t>2437047293@qq.com/</w:t>
            </w:r>
            <w:r w:rsidRPr="007E4B74">
              <w:rPr>
                <w:rFonts w:hint="eastAsia"/>
                <w:sz w:val="24"/>
                <w:szCs w:val="28"/>
              </w:rPr>
              <w:t>1</w:t>
            </w:r>
            <w:r w:rsidRPr="007E4B74">
              <w:rPr>
                <w:sz w:val="24"/>
                <w:szCs w:val="28"/>
              </w:rPr>
              <w:t>8832121225</w:t>
            </w:r>
          </w:p>
        </w:tc>
      </w:tr>
      <w:tr w:rsidR="004A630A" w:rsidRPr="001142A9" w14:paraId="174B283A" w14:textId="77777777" w:rsidTr="00317FF7">
        <w:trPr>
          <w:jc w:val="center"/>
        </w:trPr>
        <w:tc>
          <w:tcPr>
            <w:tcW w:w="1404" w:type="dxa"/>
          </w:tcPr>
          <w:p w14:paraId="789FB366" w14:textId="7F75D15B" w:rsidR="004A630A" w:rsidRPr="001142A9" w:rsidRDefault="006D7A0E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陈泓如</w:t>
            </w:r>
          </w:p>
        </w:tc>
        <w:tc>
          <w:tcPr>
            <w:tcW w:w="2247" w:type="dxa"/>
          </w:tcPr>
          <w:p w14:paraId="21B2549B" w14:textId="7D96DE90" w:rsidR="004A630A" w:rsidRPr="007E4B74" w:rsidRDefault="00505611" w:rsidP="0025016A">
            <w:pPr>
              <w:topLinePunct/>
              <w:adjustRightInd w:val="0"/>
              <w:snapToGrid w:val="0"/>
              <w:spacing w:line="300" w:lineRule="auto"/>
              <w:jc w:val="center"/>
              <w:rPr>
                <w:color w:val="000000" w:themeColor="text1"/>
                <w:sz w:val="24"/>
                <w:szCs w:val="28"/>
              </w:rPr>
            </w:pPr>
            <w:r w:rsidRPr="007E4B74">
              <w:rPr>
                <w:color w:val="000000" w:themeColor="text1"/>
                <w:sz w:val="24"/>
                <w:szCs w:val="28"/>
              </w:rPr>
              <w:t>120</w:t>
            </w:r>
            <w:r w:rsidRPr="007E4B74">
              <w:rPr>
                <w:rFonts w:hint="eastAsia"/>
                <w:color w:val="000000" w:themeColor="text1"/>
                <w:sz w:val="24"/>
                <w:szCs w:val="28"/>
              </w:rPr>
              <w:t>L</w:t>
            </w:r>
            <w:r w:rsidR="00251F0D" w:rsidRPr="007E4B74">
              <w:rPr>
                <w:color w:val="000000" w:themeColor="text1"/>
                <w:sz w:val="24"/>
                <w:szCs w:val="28"/>
              </w:rPr>
              <w:t>020703</w:t>
            </w:r>
          </w:p>
        </w:tc>
        <w:tc>
          <w:tcPr>
            <w:tcW w:w="3969" w:type="dxa"/>
          </w:tcPr>
          <w:p w14:paraId="51647E39" w14:textId="1B01CD7E" w:rsidR="004A630A" w:rsidRPr="001142A9" w:rsidRDefault="007E4B74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7E4B74">
              <w:rPr>
                <w:sz w:val="24"/>
                <w:szCs w:val="28"/>
              </w:rPr>
              <w:t>316938340@qq.com/</w:t>
            </w:r>
            <w:r w:rsidRPr="007E4B74">
              <w:rPr>
                <w:rFonts w:hint="eastAsia"/>
                <w:sz w:val="24"/>
                <w:szCs w:val="28"/>
              </w:rPr>
              <w:t>1</w:t>
            </w:r>
            <w:r w:rsidRPr="007E4B74">
              <w:rPr>
                <w:sz w:val="24"/>
                <w:szCs w:val="28"/>
              </w:rPr>
              <w:t>3936660671</w:t>
            </w:r>
          </w:p>
        </w:tc>
      </w:tr>
      <w:tr w:rsidR="004A630A" w:rsidRPr="001142A9" w14:paraId="4CD64A8E" w14:textId="77777777" w:rsidTr="00317FF7">
        <w:trPr>
          <w:jc w:val="center"/>
        </w:trPr>
        <w:tc>
          <w:tcPr>
            <w:tcW w:w="1404" w:type="dxa"/>
          </w:tcPr>
          <w:p w14:paraId="3952F28B" w14:textId="18F5E02A" w:rsidR="004A630A" w:rsidRPr="001142A9" w:rsidRDefault="006D7A0E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李景光</w:t>
            </w:r>
          </w:p>
        </w:tc>
        <w:tc>
          <w:tcPr>
            <w:tcW w:w="2247" w:type="dxa"/>
          </w:tcPr>
          <w:p w14:paraId="3E2F7E30" w14:textId="6D1BB3DE" w:rsidR="004A630A" w:rsidRPr="007E4B74" w:rsidRDefault="00505611" w:rsidP="0025016A">
            <w:pPr>
              <w:topLinePunct/>
              <w:adjustRightInd w:val="0"/>
              <w:snapToGrid w:val="0"/>
              <w:spacing w:line="300" w:lineRule="auto"/>
              <w:jc w:val="center"/>
              <w:rPr>
                <w:color w:val="000000" w:themeColor="text1"/>
                <w:sz w:val="24"/>
                <w:szCs w:val="28"/>
              </w:rPr>
            </w:pPr>
            <w:r w:rsidRPr="007E4B74">
              <w:rPr>
                <w:color w:val="000000" w:themeColor="text1"/>
                <w:sz w:val="24"/>
                <w:szCs w:val="28"/>
              </w:rPr>
              <w:t>120</w:t>
            </w:r>
            <w:r w:rsidRPr="007E4B74">
              <w:rPr>
                <w:rFonts w:hint="eastAsia"/>
                <w:color w:val="000000" w:themeColor="text1"/>
                <w:sz w:val="24"/>
                <w:szCs w:val="28"/>
              </w:rPr>
              <w:t>L</w:t>
            </w:r>
            <w:r w:rsidR="00251F0D" w:rsidRPr="007E4B74">
              <w:rPr>
                <w:color w:val="000000" w:themeColor="text1"/>
                <w:sz w:val="24"/>
                <w:szCs w:val="28"/>
              </w:rPr>
              <w:t>021731</w:t>
            </w:r>
          </w:p>
        </w:tc>
        <w:tc>
          <w:tcPr>
            <w:tcW w:w="3969" w:type="dxa"/>
          </w:tcPr>
          <w:p w14:paraId="3F08BA0D" w14:textId="299872EC" w:rsidR="004A630A" w:rsidRPr="001142A9" w:rsidRDefault="00271214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120l021731@stu.hit.edu.cn</w:t>
            </w:r>
            <w:r w:rsidR="004A630A" w:rsidRPr="001142A9">
              <w:rPr>
                <w:sz w:val="24"/>
                <w:szCs w:val="28"/>
              </w:rPr>
              <w:t>/</w:t>
            </w: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5803415824</w:t>
            </w:r>
          </w:p>
        </w:tc>
      </w:tr>
    </w:tbl>
    <w:p w14:paraId="407B784C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5BC2DB11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5D5B04C0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07D210F8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sectPr w:rsidR="00CD1928" w:rsidRPr="001142A9">
          <w:headerReference w:type="default" r:id="rId8"/>
          <w:footerReference w:type="even" r:id="rId9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20E1BE0E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黑体"/>
          <w:sz w:val="32"/>
          <w:szCs w:val="32"/>
        </w:rPr>
      </w:pPr>
      <w:bookmarkStart w:id="0" w:name="_Toc258511372"/>
      <w:r w:rsidRPr="001142A9">
        <w:rPr>
          <w:rFonts w:eastAsia="黑体"/>
          <w:sz w:val="32"/>
          <w:szCs w:val="32"/>
        </w:rPr>
        <w:lastRenderedPageBreak/>
        <w:t>目</w:t>
      </w:r>
      <w:r w:rsidRPr="001142A9">
        <w:rPr>
          <w:rFonts w:eastAsia="黑体"/>
          <w:sz w:val="32"/>
          <w:szCs w:val="32"/>
        </w:rPr>
        <w:t xml:space="preserve">  </w:t>
      </w:r>
      <w:r w:rsidRPr="001142A9">
        <w:rPr>
          <w:rFonts w:eastAsia="黑体"/>
          <w:sz w:val="32"/>
          <w:szCs w:val="32"/>
        </w:rPr>
        <w:t>录</w:t>
      </w:r>
      <w:bookmarkEnd w:id="0"/>
    </w:p>
    <w:p w14:paraId="0F44EF43" w14:textId="77777777" w:rsidR="00F72A5C" w:rsidRPr="00714D08" w:rsidRDefault="00E535D2">
      <w:pPr>
        <w:pStyle w:val="13"/>
        <w:tabs>
          <w:tab w:val="right" w:leader="dot" w:pos="8296"/>
        </w:tabs>
        <w:rPr>
          <w:rFonts w:ascii="等线" w:eastAsia="等线" w:hAnsi="等线"/>
          <w:noProof/>
          <w:sz w:val="21"/>
          <w:szCs w:val="22"/>
        </w:rPr>
      </w:pPr>
      <w:r w:rsidRPr="001142A9">
        <w:rPr>
          <w:color w:val="FF0000"/>
        </w:rPr>
        <w:fldChar w:fldCharType="begin"/>
      </w:r>
      <w:r w:rsidRPr="001142A9">
        <w:rPr>
          <w:color w:val="FF0000"/>
        </w:rPr>
        <w:instrText xml:space="preserve"> TOC \o "1-4" \h \z \u </w:instrText>
      </w:r>
      <w:r w:rsidRPr="001142A9">
        <w:rPr>
          <w:color w:val="FF0000"/>
        </w:rPr>
        <w:fldChar w:fldCharType="separate"/>
      </w:r>
      <w:hyperlink w:anchor="_Toc529457082" w:history="1">
        <w:r w:rsidR="00F72A5C" w:rsidRPr="00DD3595">
          <w:rPr>
            <w:rStyle w:val="a4"/>
            <w:noProof/>
          </w:rPr>
          <w:t xml:space="preserve">1 </w:t>
        </w:r>
        <w:r w:rsidR="00F72A5C" w:rsidRPr="00DD3595">
          <w:rPr>
            <w:rStyle w:val="a4"/>
            <w:noProof/>
          </w:rPr>
          <w:t>项目基本概况</w:t>
        </w:r>
        <w:r w:rsidR="00F72A5C">
          <w:rPr>
            <w:noProof/>
            <w:webHidden/>
          </w:rPr>
          <w:tab/>
        </w:r>
        <w:r w:rsidR="00F72A5C">
          <w:rPr>
            <w:noProof/>
            <w:webHidden/>
          </w:rPr>
          <w:fldChar w:fldCharType="begin"/>
        </w:r>
        <w:r w:rsidR="00F72A5C">
          <w:rPr>
            <w:noProof/>
            <w:webHidden/>
          </w:rPr>
          <w:instrText xml:space="preserve"> PAGEREF _Toc529457082 \h </w:instrText>
        </w:r>
        <w:r w:rsidR="00F72A5C">
          <w:rPr>
            <w:noProof/>
            <w:webHidden/>
          </w:rPr>
        </w:r>
        <w:r w:rsidR="00F72A5C">
          <w:rPr>
            <w:noProof/>
            <w:webHidden/>
          </w:rPr>
          <w:fldChar w:fldCharType="separate"/>
        </w:r>
        <w:r w:rsidR="00F72A5C">
          <w:rPr>
            <w:noProof/>
            <w:webHidden/>
          </w:rPr>
          <w:t>1</w:t>
        </w:r>
        <w:r w:rsidR="00F72A5C">
          <w:rPr>
            <w:noProof/>
            <w:webHidden/>
          </w:rPr>
          <w:fldChar w:fldCharType="end"/>
        </w:r>
      </w:hyperlink>
    </w:p>
    <w:p w14:paraId="629B9E73" w14:textId="77777777" w:rsidR="00F72A5C" w:rsidRPr="00714D08" w:rsidRDefault="00000000">
      <w:pPr>
        <w:pStyle w:val="13"/>
        <w:tabs>
          <w:tab w:val="right" w:leader="dot" w:pos="8296"/>
        </w:tabs>
        <w:rPr>
          <w:rFonts w:ascii="等线" w:eastAsia="等线" w:hAnsi="等线"/>
          <w:noProof/>
          <w:sz w:val="21"/>
          <w:szCs w:val="22"/>
        </w:rPr>
      </w:pPr>
      <w:hyperlink w:anchor="_Toc529457083" w:history="1">
        <w:r w:rsidR="00F72A5C" w:rsidRPr="00DD3595">
          <w:rPr>
            <w:rStyle w:val="a4"/>
            <w:noProof/>
          </w:rPr>
          <w:t xml:space="preserve">2 </w:t>
        </w:r>
        <w:r w:rsidR="00F72A5C" w:rsidRPr="00DD3595">
          <w:rPr>
            <w:rStyle w:val="a4"/>
            <w:noProof/>
          </w:rPr>
          <w:t>通用批发零售业务管理系统需求描述</w:t>
        </w:r>
        <w:r w:rsidR="00F72A5C">
          <w:rPr>
            <w:noProof/>
            <w:webHidden/>
          </w:rPr>
          <w:tab/>
        </w:r>
        <w:r w:rsidR="00F72A5C">
          <w:rPr>
            <w:noProof/>
            <w:webHidden/>
          </w:rPr>
          <w:fldChar w:fldCharType="begin"/>
        </w:r>
        <w:r w:rsidR="00F72A5C">
          <w:rPr>
            <w:noProof/>
            <w:webHidden/>
          </w:rPr>
          <w:instrText xml:space="preserve"> PAGEREF _Toc529457083 \h </w:instrText>
        </w:r>
        <w:r w:rsidR="00F72A5C">
          <w:rPr>
            <w:noProof/>
            <w:webHidden/>
          </w:rPr>
        </w:r>
        <w:r w:rsidR="00F72A5C">
          <w:rPr>
            <w:noProof/>
            <w:webHidden/>
          </w:rPr>
          <w:fldChar w:fldCharType="separate"/>
        </w:r>
        <w:r w:rsidR="00F72A5C">
          <w:rPr>
            <w:noProof/>
            <w:webHidden/>
          </w:rPr>
          <w:t>1</w:t>
        </w:r>
        <w:r w:rsidR="00F72A5C">
          <w:rPr>
            <w:noProof/>
            <w:webHidden/>
          </w:rPr>
          <w:fldChar w:fldCharType="end"/>
        </w:r>
      </w:hyperlink>
    </w:p>
    <w:p w14:paraId="071A9C10" w14:textId="77777777" w:rsidR="00F72A5C" w:rsidRPr="00714D08" w:rsidRDefault="00000000">
      <w:pPr>
        <w:pStyle w:val="23"/>
        <w:tabs>
          <w:tab w:val="right" w:leader="dot" w:pos="8296"/>
        </w:tabs>
        <w:ind w:left="420"/>
        <w:rPr>
          <w:rFonts w:ascii="等线" w:eastAsia="等线" w:hAnsi="等线"/>
          <w:noProof/>
          <w:sz w:val="21"/>
          <w:szCs w:val="22"/>
        </w:rPr>
      </w:pPr>
      <w:hyperlink w:anchor="_Toc529457084" w:history="1">
        <w:r w:rsidR="00F72A5C" w:rsidRPr="00DD3595">
          <w:rPr>
            <w:rStyle w:val="a4"/>
            <w:noProof/>
          </w:rPr>
          <w:t>2.1 XXXXX</w:t>
        </w:r>
        <w:r w:rsidR="00F72A5C">
          <w:rPr>
            <w:noProof/>
            <w:webHidden/>
          </w:rPr>
          <w:tab/>
        </w:r>
        <w:r w:rsidR="00F72A5C">
          <w:rPr>
            <w:noProof/>
            <w:webHidden/>
          </w:rPr>
          <w:fldChar w:fldCharType="begin"/>
        </w:r>
        <w:r w:rsidR="00F72A5C">
          <w:rPr>
            <w:noProof/>
            <w:webHidden/>
          </w:rPr>
          <w:instrText xml:space="preserve"> PAGEREF _Toc529457084 \h </w:instrText>
        </w:r>
        <w:r w:rsidR="00F72A5C">
          <w:rPr>
            <w:noProof/>
            <w:webHidden/>
          </w:rPr>
        </w:r>
        <w:r w:rsidR="00F72A5C">
          <w:rPr>
            <w:noProof/>
            <w:webHidden/>
          </w:rPr>
          <w:fldChar w:fldCharType="separate"/>
        </w:r>
        <w:r w:rsidR="00F72A5C">
          <w:rPr>
            <w:noProof/>
            <w:webHidden/>
          </w:rPr>
          <w:t>1</w:t>
        </w:r>
        <w:r w:rsidR="00F72A5C">
          <w:rPr>
            <w:noProof/>
            <w:webHidden/>
          </w:rPr>
          <w:fldChar w:fldCharType="end"/>
        </w:r>
      </w:hyperlink>
    </w:p>
    <w:p w14:paraId="22E1D613" w14:textId="77777777" w:rsidR="00F72A5C" w:rsidRPr="00714D08" w:rsidRDefault="00000000">
      <w:pPr>
        <w:pStyle w:val="23"/>
        <w:tabs>
          <w:tab w:val="right" w:leader="dot" w:pos="8296"/>
        </w:tabs>
        <w:ind w:left="420"/>
        <w:rPr>
          <w:rFonts w:ascii="等线" w:eastAsia="等线" w:hAnsi="等线"/>
          <w:noProof/>
          <w:sz w:val="21"/>
          <w:szCs w:val="22"/>
        </w:rPr>
      </w:pPr>
      <w:hyperlink w:anchor="_Toc529457085" w:history="1">
        <w:r w:rsidR="00F72A5C" w:rsidRPr="00DD3595">
          <w:rPr>
            <w:rStyle w:val="a4"/>
            <w:noProof/>
          </w:rPr>
          <w:t>2.2 XXXXX</w:t>
        </w:r>
        <w:r w:rsidR="00F72A5C">
          <w:rPr>
            <w:noProof/>
            <w:webHidden/>
          </w:rPr>
          <w:tab/>
        </w:r>
        <w:r w:rsidR="00F72A5C">
          <w:rPr>
            <w:noProof/>
            <w:webHidden/>
          </w:rPr>
          <w:fldChar w:fldCharType="begin"/>
        </w:r>
        <w:r w:rsidR="00F72A5C">
          <w:rPr>
            <w:noProof/>
            <w:webHidden/>
          </w:rPr>
          <w:instrText xml:space="preserve"> PAGEREF _Toc529457085 \h </w:instrText>
        </w:r>
        <w:r w:rsidR="00F72A5C">
          <w:rPr>
            <w:noProof/>
            <w:webHidden/>
          </w:rPr>
        </w:r>
        <w:r w:rsidR="00F72A5C">
          <w:rPr>
            <w:noProof/>
            <w:webHidden/>
          </w:rPr>
          <w:fldChar w:fldCharType="separate"/>
        </w:r>
        <w:r w:rsidR="00F72A5C">
          <w:rPr>
            <w:noProof/>
            <w:webHidden/>
          </w:rPr>
          <w:t>1</w:t>
        </w:r>
        <w:r w:rsidR="00F72A5C">
          <w:rPr>
            <w:noProof/>
            <w:webHidden/>
          </w:rPr>
          <w:fldChar w:fldCharType="end"/>
        </w:r>
      </w:hyperlink>
    </w:p>
    <w:p w14:paraId="4CDE5C96" w14:textId="77777777" w:rsidR="00F72A5C" w:rsidRPr="00714D08" w:rsidRDefault="00000000">
      <w:pPr>
        <w:pStyle w:val="13"/>
        <w:tabs>
          <w:tab w:val="right" w:leader="dot" w:pos="8296"/>
        </w:tabs>
        <w:rPr>
          <w:rFonts w:ascii="等线" w:eastAsia="等线" w:hAnsi="等线"/>
          <w:noProof/>
          <w:sz w:val="21"/>
          <w:szCs w:val="22"/>
        </w:rPr>
      </w:pPr>
      <w:hyperlink w:anchor="_Toc529457086" w:history="1">
        <w:r w:rsidR="00F72A5C" w:rsidRPr="00DD3595">
          <w:rPr>
            <w:rStyle w:val="a4"/>
            <w:noProof/>
          </w:rPr>
          <w:t xml:space="preserve">3 </w:t>
        </w:r>
        <w:r w:rsidR="00F72A5C" w:rsidRPr="00DD3595">
          <w:rPr>
            <w:rStyle w:val="a4"/>
            <w:noProof/>
          </w:rPr>
          <w:t>通用批发零售业务管理系统需求分析</w:t>
        </w:r>
        <w:r w:rsidR="00F72A5C">
          <w:rPr>
            <w:noProof/>
            <w:webHidden/>
          </w:rPr>
          <w:tab/>
        </w:r>
        <w:r w:rsidR="00F72A5C">
          <w:rPr>
            <w:noProof/>
            <w:webHidden/>
          </w:rPr>
          <w:fldChar w:fldCharType="begin"/>
        </w:r>
        <w:r w:rsidR="00F72A5C">
          <w:rPr>
            <w:noProof/>
            <w:webHidden/>
          </w:rPr>
          <w:instrText xml:space="preserve"> PAGEREF _Toc529457086 \h </w:instrText>
        </w:r>
        <w:r w:rsidR="00F72A5C">
          <w:rPr>
            <w:noProof/>
            <w:webHidden/>
          </w:rPr>
        </w:r>
        <w:r w:rsidR="00F72A5C">
          <w:rPr>
            <w:noProof/>
            <w:webHidden/>
          </w:rPr>
          <w:fldChar w:fldCharType="separate"/>
        </w:r>
        <w:r w:rsidR="00F72A5C">
          <w:rPr>
            <w:noProof/>
            <w:webHidden/>
          </w:rPr>
          <w:t>1</w:t>
        </w:r>
        <w:r w:rsidR="00F72A5C">
          <w:rPr>
            <w:noProof/>
            <w:webHidden/>
          </w:rPr>
          <w:fldChar w:fldCharType="end"/>
        </w:r>
      </w:hyperlink>
    </w:p>
    <w:p w14:paraId="0992BD7D" w14:textId="77777777" w:rsidR="00F72A5C" w:rsidRPr="00714D08" w:rsidRDefault="00000000">
      <w:pPr>
        <w:pStyle w:val="23"/>
        <w:tabs>
          <w:tab w:val="right" w:leader="dot" w:pos="8296"/>
        </w:tabs>
        <w:ind w:left="420"/>
        <w:rPr>
          <w:rFonts w:ascii="等线" w:eastAsia="等线" w:hAnsi="等线"/>
          <w:noProof/>
          <w:sz w:val="21"/>
          <w:szCs w:val="22"/>
        </w:rPr>
      </w:pPr>
      <w:hyperlink w:anchor="_Toc529457087" w:history="1">
        <w:r w:rsidR="00F72A5C" w:rsidRPr="00DD3595">
          <w:rPr>
            <w:rStyle w:val="a4"/>
            <w:noProof/>
          </w:rPr>
          <w:t xml:space="preserve">3.1 </w:t>
        </w:r>
        <w:r w:rsidR="00F72A5C" w:rsidRPr="00DD3595">
          <w:rPr>
            <w:rStyle w:val="a4"/>
            <w:noProof/>
          </w:rPr>
          <w:t>系统需求用例分析建模（或者通过</w:t>
        </w:r>
        <w:r w:rsidR="00F72A5C" w:rsidRPr="00DD3595">
          <w:rPr>
            <w:rStyle w:val="a4"/>
            <w:noProof/>
          </w:rPr>
          <w:t>“</w:t>
        </w:r>
        <w:r w:rsidR="00F72A5C" w:rsidRPr="00DD3595">
          <w:rPr>
            <w:rStyle w:val="a4"/>
            <w:noProof/>
          </w:rPr>
          <w:t>用户故事</w:t>
        </w:r>
        <w:r w:rsidR="00F72A5C" w:rsidRPr="00DD3595">
          <w:rPr>
            <w:rStyle w:val="a4"/>
            <w:noProof/>
          </w:rPr>
          <w:t>”</w:t>
        </w:r>
        <w:r w:rsidR="00F72A5C" w:rsidRPr="00DD3595">
          <w:rPr>
            <w:rStyle w:val="a4"/>
            <w:noProof/>
          </w:rPr>
          <w:t>也可以）</w:t>
        </w:r>
        <w:r w:rsidR="00F72A5C">
          <w:rPr>
            <w:noProof/>
            <w:webHidden/>
          </w:rPr>
          <w:tab/>
        </w:r>
        <w:r w:rsidR="00F72A5C">
          <w:rPr>
            <w:noProof/>
            <w:webHidden/>
          </w:rPr>
          <w:fldChar w:fldCharType="begin"/>
        </w:r>
        <w:r w:rsidR="00F72A5C">
          <w:rPr>
            <w:noProof/>
            <w:webHidden/>
          </w:rPr>
          <w:instrText xml:space="preserve"> PAGEREF _Toc529457087 \h </w:instrText>
        </w:r>
        <w:r w:rsidR="00F72A5C">
          <w:rPr>
            <w:noProof/>
            <w:webHidden/>
          </w:rPr>
        </w:r>
        <w:r w:rsidR="00F72A5C">
          <w:rPr>
            <w:noProof/>
            <w:webHidden/>
          </w:rPr>
          <w:fldChar w:fldCharType="separate"/>
        </w:r>
        <w:r w:rsidR="00F72A5C">
          <w:rPr>
            <w:noProof/>
            <w:webHidden/>
          </w:rPr>
          <w:t>1</w:t>
        </w:r>
        <w:r w:rsidR="00F72A5C">
          <w:rPr>
            <w:noProof/>
            <w:webHidden/>
          </w:rPr>
          <w:fldChar w:fldCharType="end"/>
        </w:r>
      </w:hyperlink>
    </w:p>
    <w:p w14:paraId="5D7C1377" w14:textId="77777777" w:rsidR="00F72A5C" w:rsidRPr="00714D08" w:rsidRDefault="00000000">
      <w:pPr>
        <w:pStyle w:val="23"/>
        <w:tabs>
          <w:tab w:val="right" w:leader="dot" w:pos="8296"/>
        </w:tabs>
        <w:ind w:left="420"/>
        <w:rPr>
          <w:rFonts w:ascii="等线" w:eastAsia="等线" w:hAnsi="等线"/>
          <w:noProof/>
          <w:sz w:val="21"/>
          <w:szCs w:val="22"/>
        </w:rPr>
      </w:pPr>
      <w:hyperlink w:anchor="_Toc529457088" w:history="1">
        <w:r w:rsidR="00F72A5C" w:rsidRPr="00DD3595">
          <w:rPr>
            <w:rStyle w:val="a4"/>
            <w:noProof/>
          </w:rPr>
          <w:t xml:space="preserve">3.2 </w:t>
        </w:r>
        <w:r w:rsidR="00F72A5C" w:rsidRPr="00DD3595">
          <w:rPr>
            <w:rStyle w:val="a4"/>
            <w:noProof/>
          </w:rPr>
          <w:t>系统数据需求分析建模</w:t>
        </w:r>
        <w:r w:rsidR="00F72A5C">
          <w:rPr>
            <w:noProof/>
            <w:webHidden/>
          </w:rPr>
          <w:tab/>
        </w:r>
        <w:r w:rsidR="00F72A5C">
          <w:rPr>
            <w:noProof/>
            <w:webHidden/>
          </w:rPr>
          <w:fldChar w:fldCharType="begin"/>
        </w:r>
        <w:r w:rsidR="00F72A5C">
          <w:rPr>
            <w:noProof/>
            <w:webHidden/>
          </w:rPr>
          <w:instrText xml:space="preserve"> PAGEREF _Toc529457088 \h </w:instrText>
        </w:r>
        <w:r w:rsidR="00F72A5C">
          <w:rPr>
            <w:noProof/>
            <w:webHidden/>
          </w:rPr>
        </w:r>
        <w:r w:rsidR="00F72A5C">
          <w:rPr>
            <w:noProof/>
            <w:webHidden/>
          </w:rPr>
          <w:fldChar w:fldCharType="separate"/>
        </w:r>
        <w:r w:rsidR="00F72A5C">
          <w:rPr>
            <w:noProof/>
            <w:webHidden/>
          </w:rPr>
          <w:t>1</w:t>
        </w:r>
        <w:r w:rsidR="00F72A5C">
          <w:rPr>
            <w:noProof/>
            <w:webHidden/>
          </w:rPr>
          <w:fldChar w:fldCharType="end"/>
        </w:r>
      </w:hyperlink>
    </w:p>
    <w:p w14:paraId="7C0398C3" w14:textId="77777777" w:rsidR="00F72A5C" w:rsidRPr="00714D08" w:rsidRDefault="00000000">
      <w:pPr>
        <w:pStyle w:val="23"/>
        <w:tabs>
          <w:tab w:val="right" w:leader="dot" w:pos="8296"/>
        </w:tabs>
        <w:ind w:left="420"/>
        <w:rPr>
          <w:rFonts w:ascii="等线" w:eastAsia="等线" w:hAnsi="等线"/>
          <w:noProof/>
          <w:sz w:val="21"/>
          <w:szCs w:val="22"/>
        </w:rPr>
      </w:pPr>
      <w:hyperlink w:anchor="_Toc529457089" w:history="1">
        <w:r w:rsidR="00F72A5C" w:rsidRPr="00DD3595">
          <w:rPr>
            <w:rStyle w:val="a4"/>
            <w:noProof/>
          </w:rPr>
          <w:t xml:space="preserve">3.3 </w:t>
        </w:r>
        <w:r w:rsidR="00F72A5C" w:rsidRPr="00DD3595">
          <w:rPr>
            <w:rStyle w:val="a4"/>
            <w:noProof/>
          </w:rPr>
          <w:t>系统原型建立</w:t>
        </w:r>
        <w:r w:rsidR="00F72A5C">
          <w:rPr>
            <w:noProof/>
            <w:webHidden/>
          </w:rPr>
          <w:tab/>
        </w:r>
        <w:r w:rsidR="00F72A5C">
          <w:rPr>
            <w:noProof/>
            <w:webHidden/>
          </w:rPr>
          <w:fldChar w:fldCharType="begin"/>
        </w:r>
        <w:r w:rsidR="00F72A5C">
          <w:rPr>
            <w:noProof/>
            <w:webHidden/>
          </w:rPr>
          <w:instrText xml:space="preserve"> PAGEREF _Toc529457089 \h </w:instrText>
        </w:r>
        <w:r w:rsidR="00F72A5C">
          <w:rPr>
            <w:noProof/>
            <w:webHidden/>
          </w:rPr>
        </w:r>
        <w:r w:rsidR="00F72A5C">
          <w:rPr>
            <w:noProof/>
            <w:webHidden/>
          </w:rPr>
          <w:fldChar w:fldCharType="separate"/>
        </w:r>
        <w:r w:rsidR="00F72A5C">
          <w:rPr>
            <w:noProof/>
            <w:webHidden/>
          </w:rPr>
          <w:t>1</w:t>
        </w:r>
        <w:r w:rsidR="00F72A5C">
          <w:rPr>
            <w:noProof/>
            <w:webHidden/>
          </w:rPr>
          <w:fldChar w:fldCharType="end"/>
        </w:r>
      </w:hyperlink>
    </w:p>
    <w:p w14:paraId="31087D8E" w14:textId="77777777" w:rsidR="00F72A5C" w:rsidRPr="00714D08" w:rsidRDefault="00000000">
      <w:pPr>
        <w:pStyle w:val="23"/>
        <w:tabs>
          <w:tab w:val="right" w:leader="dot" w:pos="8296"/>
        </w:tabs>
        <w:ind w:left="420"/>
        <w:rPr>
          <w:rFonts w:ascii="等线" w:eastAsia="等线" w:hAnsi="等线"/>
          <w:noProof/>
          <w:sz w:val="21"/>
          <w:szCs w:val="22"/>
        </w:rPr>
      </w:pPr>
      <w:hyperlink w:anchor="_Toc529457090" w:history="1">
        <w:r w:rsidR="00F72A5C" w:rsidRPr="00DD3595">
          <w:rPr>
            <w:rStyle w:val="a4"/>
            <w:noProof/>
          </w:rPr>
          <w:t xml:space="preserve">3.3.1 </w:t>
        </w:r>
        <w:r w:rsidR="00F72A5C" w:rsidRPr="00DD3595">
          <w:rPr>
            <w:rStyle w:val="a4"/>
            <w:noProof/>
          </w:rPr>
          <w:t>系统功能划分</w:t>
        </w:r>
        <w:r w:rsidR="00F72A5C">
          <w:rPr>
            <w:noProof/>
            <w:webHidden/>
          </w:rPr>
          <w:tab/>
        </w:r>
        <w:r w:rsidR="00F72A5C">
          <w:rPr>
            <w:noProof/>
            <w:webHidden/>
          </w:rPr>
          <w:fldChar w:fldCharType="begin"/>
        </w:r>
        <w:r w:rsidR="00F72A5C">
          <w:rPr>
            <w:noProof/>
            <w:webHidden/>
          </w:rPr>
          <w:instrText xml:space="preserve"> PAGEREF _Toc529457090 \h </w:instrText>
        </w:r>
        <w:r w:rsidR="00F72A5C">
          <w:rPr>
            <w:noProof/>
            <w:webHidden/>
          </w:rPr>
        </w:r>
        <w:r w:rsidR="00F72A5C">
          <w:rPr>
            <w:noProof/>
            <w:webHidden/>
          </w:rPr>
          <w:fldChar w:fldCharType="separate"/>
        </w:r>
        <w:r w:rsidR="00F72A5C">
          <w:rPr>
            <w:noProof/>
            <w:webHidden/>
          </w:rPr>
          <w:t>1</w:t>
        </w:r>
        <w:r w:rsidR="00F72A5C">
          <w:rPr>
            <w:noProof/>
            <w:webHidden/>
          </w:rPr>
          <w:fldChar w:fldCharType="end"/>
        </w:r>
      </w:hyperlink>
    </w:p>
    <w:p w14:paraId="2DC58F39" w14:textId="77777777" w:rsidR="00F72A5C" w:rsidRPr="00714D08" w:rsidRDefault="00000000">
      <w:pPr>
        <w:pStyle w:val="23"/>
        <w:tabs>
          <w:tab w:val="right" w:leader="dot" w:pos="8296"/>
        </w:tabs>
        <w:ind w:left="420"/>
        <w:rPr>
          <w:rFonts w:ascii="等线" w:eastAsia="等线" w:hAnsi="等线"/>
          <w:noProof/>
          <w:sz w:val="21"/>
          <w:szCs w:val="22"/>
        </w:rPr>
      </w:pPr>
      <w:hyperlink w:anchor="_Toc529457091" w:history="1">
        <w:r w:rsidR="00F72A5C" w:rsidRPr="00DD3595">
          <w:rPr>
            <w:rStyle w:val="a4"/>
            <w:noProof/>
          </w:rPr>
          <w:t xml:space="preserve">3.3.2 </w:t>
        </w:r>
        <w:r w:rsidR="00F72A5C" w:rsidRPr="00DD3595">
          <w:rPr>
            <w:rStyle w:val="a4"/>
            <w:noProof/>
          </w:rPr>
          <w:t>系统功能优先级确定</w:t>
        </w:r>
        <w:r w:rsidR="00F72A5C">
          <w:rPr>
            <w:noProof/>
            <w:webHidden/>
          </w:rPr>
          <w:tab/>
        </w:r>
        <w:r w:rsidR="00F72A5C">
          <w:rPr>
            <w:noProof/>
            <w:webHidden/>
          </w:rPr>
          <w:fldChar w:fldCharType="begin"/>
        </w:r>
        <w:r w:rsidR="00F72A5C">
          <w:rPr>
            <w:noProof/>
            <w:webHidden/>
          </w:rPr>
          <w:instrText xml:space="preserve"> PAGEREF _Toc529457091 \h </w:instrText>
        </w:r>
        <w:r w:rsidR="00F72A5C">
          <w:rPr>
            <w:noProof/>
            <w:webHidden/>
          </w:rPr>
        </w:r>
        <w:r w:rsidR="00F72A5C">
          <w:rPr>
            <w:noProof/>
            <w:webHidden/>
          </w:rPr>
          <w:fldChar w:fldCharType="separate"/>
        </w:r>
        <w:r w:rsidR="00F72A5C">
          <w:rPr>
            <w:noProof/>
            <w:webHidden/>
          </w:rPr>
          <w:t>2</w:t>
        </w:r>
        <w:r w:rsidR="00F72A5C">
          <w:rPr>
            <w:noProof/>
            <w:webHidden/>
          </w:rPr>
          <w:fldChar w:fldCharType="end"/>
        </w:r>
      </w:hyperlink>
    </w:p>
    <w:p w14:paraId="0F1440FF" w14:textId="77777777" w:rsidR="00F72A5C" w:rsidRPr="00714D08" w:rsidRDefault="00000000">
      <w:pPr>
        <w:pStyle w:val="23"/>
        <w:tabs>
          <w:tab w:val="right" w:leader="dot" w:pos="8296"/>
        </w:tabs>
        <w:ind w:left="420"/>
        <w:rPr>
          <w:rFonts w:ascii="等线" w:eastAsia="等线" w:hAnsi="等线"/>
          <w:noProof/>
          <w:sz w:val="21"/>
          <w:szCs w:val="22"/>
        </w:rPr>
      </w:pPr>
      <w:hyperlink w:anchor="_Toc529457092" w:history="1">
        <w:r w:rsidR="00F72A5C" w:rsidRPr="00DD3595">
          <w:rPr>
            <w:rStyle w:val="a4"/>
            <w:noProof/>
          </w:rPr>
          <w:t xml:space="preserve">3.3.3 </w:t>
        </w:r>
        <w:r w:rsidR="00F72A5C" w:rsidRPr="00DD3595">
          <w:rPr>
            <w:rStyle w:val="a4"/>
            <w:noProof/>
          </w:rPr>
          <w:t>系统原型创建</w:t>
        </w:r>
        <w:r w:rsidR="00F72A5C">
          <w:rPr>
            <w:noProof/>
            <w:webHidden/>
          </w:rPr>
          <w:tab/>
        </w:r>
        <w:r w:rsidR="00F72A5C">
          <w:rPr>
            <w:noProof/>
            <w:webHidden/>
          </w:rPr>
          <w:fldChar w:fldCharType="begin"/>
        </w:r>
        <w:r w:rsidR="00F72A5C">
          <w:rPr>
            <w:noProof/>
            <w:webHidden/>
          </w:rPr>
          <w:instrText xml:space="preserve"> PAGEREF _Toc529457092 \h </w:instrText>
        </w:r>
        <w:r w:rsidR="00F72A5C">
          <w:rPr>
            <w:noProof/>
            <w:webHidden/>
          </w:rPr>
        </w:r>
        <w:r w:rsidR="00F72A5C">
          <w:rPr>
            <w:noProof/>
            <w:webHidden/>
          </w:rPr>
          <w:fldChar w:fldCharType="separate"/>
        </w:r>
        <w:r w:rsidR="00F72A5C">
          <w:rPr>
            <w:noProof/>
            <w:webHidden/>
          </w:rPr>
          <w:t>2</w:t>
        </w:r>
        <w:r w:rsidR="00F72A5C">
          <w:rPr>
            <w:noProof/>
            <w:webHidden/>
          </w:rPr>
          <w:fldChar w:fldCharType="end"/>
        </w:r>
      </w:hyperlink>
    </w:p>
    <w:p w14:paraId="170E2E76" w14:textId="77777777" w:rsidR="00F72A5C" w:rsidRPr="00714D08" w:rsidRDefault="00000000">
      <w:pPr>
        <w:pStyle w:val="23"/>
        <w:tabs>
          <w:tab w:val="right" w:leader="dot" w:pos="8296"/>
        </w:tabs>
        <w:ind w:left="420"/>
        <w:rPr>
          <w:rFonts w:ascii="等线" w:eastAsia="等线" w:hAnsi="等线"/>
          <w:noProof/>
          <w:sz w:val="21"/>
          <w:szCs w:val="22"/>
        </w:rPr>
      </w:pPr>
      <w:hyperlink w:anchor="_Toc529457093" w:history="1">
        <w:r w:rsidR="00F72A5C" w:rsidRPr="00DD3595">
          <w:rPr>
            <w:rStyle w:val="a4"/>
            <w:noProof/>
          </w:rPr>
          <w:t xml:space="preserve">3.4 </w:t>
        </w:r>
        <w:r w:rsidR="00F72A5C" w:rsidRPr="00DD3595">
          <w:rPr>
            <w:rStyle w:val="a4"/>
            <w:noProof/>
          </w:rPr>
          <w:t>系统非功能性需求及约束条件分析</w:t>
        </w:r>
        <w:r w:rsidR="00F72A5C">
          <w:rPr>
            <w:noProof/>
            <w:webHidden/>
          </w:rPr>
          <w:tab/>
        </w:r>
        <w:r w:rsidR="00F72A5C">
          <w:rPr>
            <w:noProof/>
            <w:webHidden/>
          </w:rPr>
          <w:fldChar w:fldCharType="begin"/>
        </w:r>
        <w:r w:rsidR="00F72A5C">
          <w:rPr>
            <w:noProof/>
            <w:webHidden/>
          </w:rPr>
          <w:instrText xml:space="preserve"> PAGEREF _Toc529457093 \h </w:instrText>
        </w:r>
        <w:r w:rsidR="00F72A5C">
          <w:rPr>
            <w:noProof/>
            <w:webHidden/>
          </w:rPr>
        </w:r>
        <w:r w:rsidR="00F72A5C">
          <w:rPr>
            <w:noProof/>
            <w:webHidden/>
          </w:rPr>
          <w:fldChar w:fldCharType="separate"/>
        </w:r>
        <w:r w:rsidR="00F72A5C">
          <w:rPr>
            <w:noProof/>
            <w:webHidden/>
          </w:rPr>
          <w:t>2</w:t>
        </w:r>
        <w:r w:rsidR="00F72A5C">
          <w:rPr>
            <w:noProof/>
            <w:webHidden/>
          </w:rPr>
          <w:fldChar w:fldCharType="end"/>
        </w:r>
      </w:hyperlink>
    </w:p>
    <w:p w14:paraId="161924B5" w14:textId="77777777" w:rsidR="00CD1928" w:rsidRPr="001142A9" w:rsidRDefault="00E535D2" w:rsidP="00B654D2">
      <w:pPr>
        <w:tabs>
          <w:tab w:val="left" w:pos="284"/>
        </w:tabs>
        <w:topLinePunct/>
        <w:adjustRightInd w:val="0"/>
        <w:snapToGrid w:val="0"/>
        <w:spacing w:line="300" w:lineRule="auto"/>
        <w:rPr>
          <w:color w:val="FF0000"/>
        </w:rPr>
      </w:pPr>
      <w:r w:rsidRPr="001142A9">
        <w:rPr>
          <w:rFonts w:eastAsia="黑体"/>
          <w:color w:val="FF0000"/>
          <w:sz w:val="24"/>
        </w:rPr>
        <w:fldChar w:fldCharType="end"/>
      </w:r>
    </w:p>
    <w:p w14:paraId="5DA2044D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rPr>
          <w:color w:val="FF0000"/>
        </w:rPr>
      </w:pPr>
      <w:r w:rsidRPr="001142A9">
        <w:rPr>
          <w:color w:val="FF0000"/>
          <w:highlight w:val="yellow"/>
        </w:rPr>
        <w:t>[</w:t>
      </w:r>
      <w:r w:rsidR="00714DC3" w:rsidRPr="001142A9">
        <w:rPr>
          <w:color w:val="FF0000"/>
          <w:highlight w:val="yellow"/>
        </w:rPr>
        <w:t>文档全部完成之后，请在</w:t>
      </w:r>
      <w:r w:rsidRPr="001142A9">
        <w:rPr>
          <w:color w:val="FF0000"/>
          <w:highlight w:val="yellow"/>
        </w:rPr>
        <w:t>上述区域</w:t>
      </w:r>
      <w:r w:rsidR="00714DC3" w:rsidRPr="001142A9">
        <w:rPr>
          <w:color w:val="FF0000"/>
          <w:highlight w:val="yellow"/>
        </w:rPr>
        <w:t>点击右键，选择</w:t>
      </w:r>
      <w:r w:rsidR="00714DC3" w:rsidRPr="001142A9">
        <w:rPr>
          <w:color w:val="FF0000"/>
          <w:highlight w:val="yellow"/>
        </w:rPr>
        <w:t>“</w:t>
      </w:r>
      <w:r w:rsidR="00714DC3" w:rsidRPr="001142A9">
        <w:rPr>
          <w:color w:val="FF0000"/>
          <w:highlight w:val="yellow"/>
        </w:rPr>
        <w:t>更新域</w:t>
      </w:r>
      <w:r w:rsidR="00714DC3" w:rsidRPr="001142A9">
        <w:rPr>
          <w:color w:val="FF0000"/>
          <w:highlight w:val="yellow"/>
        </w:rPr>
        <w:t>”</w:t>
      </w:r>
      <w:r w:rsidR="00714DC3" w:rsidRPr="001142A9">
        <w:rPr>
          <w:color w:val="FF0000"/>
          <w:highlight w:val="yellow"/>
        </w:rPr>
        <w:t>，在打开的对话框中选择</w:t>
      </w:r>
      <w:r w:rsidR="00714DC3" w:rsidRPr="001142A9">
        <w:rPr>
          <w:color w:val="FF0000"/>
          <w:highlight w:val="yellow"/>
        </w:rPr>
        <w:t>“</w:t>
      </w:r>
      <w:r w:rsidR="00714DC3" w:rsidRPr="001142A9">
        <w:rPr>
          <w:color w:val="FF0000"/>
          <w:highlight w:val="yellow"/>
        </w:rPr>
        <w:t>更新整个目录</w:t>
      </w:r>
      <w:r w:rsidR="00714DC3" w:rsidRPr="001142A9">
        <w:rPr>
          <w:color w:val="FF0000"/>
          <w:highlight w:val="yellow"/>
        </w:rPr>
        <w:t>”</w:t>
      </w:r>
      <w:r w:rsidRPr="001142A9">
        <w:rPr>
          <w:color w:val="FF0000"/>
          <w:highlight w:val="yellow"/>
        </w:rPr>
        <w:t>]</w:t>
      </w:r>
    </w:p>
    <w:p w14:paraId="2B8BE1EE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306726C7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sectPr w:rsidR="00CD1928" w:rsidRPr="001142A9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0047666E" w14:textId="77777777" w:rsidR="00175A82" w:rsidRPr="00965813" w:rsidRDefault="00587B3D" w:rsidP="00175A82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1" w:name="_Toc529457082"/>
      <w:r>
        <w:rPr>
          <w:rFonts w:eastAsia="黑体" w:hint="eastAsia"/>
          <w:b w:val="0"/>
          <w:sz w:val="32"/>
          <w:szCs w:val="32"/>
          <w:lang w:eastAsia="zh-CN"/>
        </w:rPr>
        <w:lastRenderedPageBreak/>
        <w:t>项目基本概况</w:t>
      </w:r>
      <w:bookmarkEnd w:id="1"/>
    </w:p>
    <w:p w14:paraId="4E313E09" w14:textId="77777777" w:rsidR="004A630A" w:rsidRP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1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项目名称：通用批发零售业务管理系统</w:t>
      </w:r>
      <w:r w:rsidR="004A630A">
        <w:rPr>
          <w:sz w:val="24"/>
          <w:lang w:val="x-none"/>
        </w:rPr>
        <w:t>V1.0</w:t>
      </w:r>
    </w:p>
    <w:p w14:paraId="5225C253" w14:textId="77777777" w:rsidR="004A630A" w:rsidRP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2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需求愿景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目标：针对中小型从事批发、零售业务的公司（商户），对其进货、销售、库存管理等业务和数据进行管理，达到方便、高效的目的。</w:t>
      </w:r>
    </w:p>
    <w:p w14:paraId="0D9CD754" w14:textId="77777777" w:rsid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3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行业类型：文具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玩具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服装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鞋帽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日杂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百货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食品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建材等行业。</w:t>
      </w:r>
    </w:p>
    <w:p w14:paraId="54FD5794" w14:textId="77777777" w:rsidR="009753E9" w:rsidRPr="004A630A" w:rsidRDefault="009753E9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4</w:t>
      </w:r>
      <w:r>
        <w:rPr>
          <w:rFonts w:hint="eastAsia"/>
          <w:sz w:val="24"/>
          <w:lang w:val="x-none"/>
        </w:rPr>
        <w:t>）适用规模</w:t>
      </w:r>
      <w:r w:rsidRPr="009753E9">
        <w:rPr>
          <w:rFonts w:hint="eastAsia"/>
          <w:sz w:val="24"/>
          <w:lang w:val="x-none"/>
        </w:rPr>
        <w:t>：单个仓库、单个用户、</w:t>
      </w:r>
      <w:r w:rsidRPr="009753E9">
        <w:rPr>
          <w:rFonts w:hint="eastAsia"/>
          <w:sz w:val="24"/>
          <w:lang w:val="x-none"/>
        </w:rPr>
        <w:t>PC</w:t>
      </w:r>
      <w:r w:rsidRPr="009753E9">
        <w:rPr>
          <w:rFonts w:hint="eastAsia"/>
          <w:sz w:val="24"/>
          <w:lang w:val="x-none"/>
        </w:rPr>
        <w:t>单机版，适合零售小店</w:t>
      </w:r>
      <w:r w:rsidR="009D7CB0">
        <w:rPr>
          <w:rFonts w:hint="eastAsia"/>
          <w:sz w:val="24"/>
          <w:lang w:val="x-none"/>
        </w:rPr>
        <w:t>。</w:t>
      </w:r>
    </w:p>
    <w:p w14:paraId="1615AD19" w14:textId="77777777" w:rsid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 w:rsidR="009753E9">
        <w:rPr>
          <w:rFonts w:hint="eastAsia"/>
          <w:sz w:val="24"/>
          <w:lang w:val="x-none"/>
        </w:rPr>
        <w:t>5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相关人员：</w:t>
      </w:r>
      <w:r w:rsidR="009D7CB0" w:rsidRPr="009D7CB0">
        <w:rPr>
          <w:rFonts w:hint="eastAsia"/>
          <w:sz w:val="24"/>
          <w:lang w:val="x-none"/>
        </w:rPr>
        <w:t>公司（商户）经理（老板）</w:t>
      </w:r>
      <w:r w:rsidR="009D7CB0" w:rsidRPr="009D7CB0">
        <w:rPr>
          <w:rFonts w:hint="eastAsia"/>
          <w:sz w:val="24"/>
          <w:lang w:val="x-none"/>
        </w:rPr>
        <w:t>/</w:t>
      </w:r>
      <w:r w:rsidR="009D7CB0" w:rsidRPr="009D7CB0">
        <w:rPr>
          <w:rFonts w:hint="eastAsia"/>
          <w:sz w:val="24"/>
          <w:lang w:val="x-none"/>
        </w:rPr>
        <w:t>店长</w:t>
      </w:r>
      <w:r w:rsidR="009D7CB0" w:rsidRPr="009D7CB0">
        <w:rPr>
          <w:rFonts w:hint="eastAsia"/>
          <w:sz w:val="24"/>
          <w:lang w:val="x-none"/>
        </w:rPr>
        <w:t>/</w:t>
      </w:r>
      <w:r w:rsidR="009D7CB0" w:rsidRPr="009D7CB0">
        <w:rPr>
          <w:rFonts w:hint="eastAsia"/>
          <w:sz w:val="24"/>
          <w:lang w:val="x-none"/>
        </w:rPr>
        <w:t>采购人员</w:t>
      </w:r>
      <w:r w:rsidR="009D7CB0" w:rsidRPr="009D7CB0">
        <w:rPr>
          <w:rFonts w:hint="eastAsia"/>
          <w:sz w:val="24"/>
          <w:lang w:val="x-none"/>
        </w:rPr>
        <w:t>/</w:t>
      </w:r>
      <w:r w:rsidR="009D7CB0" w:rsidRPr="009D7CB0">
        <w:rPr>
          <w:rFonts w:hint="eastAsia"/>
          <w:sz w:val="24"/>
          <w:lang w:val="x-none"/>
        </w:rPr>
        <w:t>售货员</w:t>
      </w:r>
      <w:r w:rsidR="009D7CB0" w:rsidRPr="009D7CB0">
        <w:rPr>
          <w:rFonts w:hint="eastAsia"/>
          <w:sz w:val="24"/>
          <w:lang w:val="x-none"/>
        </w:rPr>
        <w:t>/</w:t>
      </w:r>
      <w:r w:rsidR="009D7CB0" w:rsidRPr="009D7CB0">
        <w:rPr>
          <w:rFonts w:hint="eastAsia"/>
          <w:sz w:val="24"/>
          <w:lang w:val="x-none"/>
        </w:rPr>
        <w:t>收银员</w:t>
      </w:r>
      <w:r w:rsidR="009D7CB0" w:rsidRPr="009D7CB0">
        <w:rPr>
          <w:rFonts w:hint="eastAsia"/>
          <w:sz w:val="24"/>
          <w:lang w:val="x-none"/>
        </w:rPr>
        <w:t>/</w:t>
      </w:r>
      <w:r w:rsidR="009D7CB0" w:rsidRPr="009D7CB0">
        <w:rPr>
          <w:rFonts w:hint="eastAsia"/>
          <w:sz w:val="24"/>
          <w:lang w:val="x-none"/>
        </w:rPr>
        <w:t>市场推销员</w:t>
      </w:r>
      <w:r w:rsidR="009D7CB0" w:rsidRPr="009D7CB0">
        <w:rPr>
          <w:rFonts w:hint="eastAsia"/>
          <w:sz w:val="24"/>
          <w:lang w:val="x-none"/>
        </w:rPr>
        <w:t>/</w:t>
      </w:r>
      <w:r w:rsidR="009D7CB0" w:rsidRPr="009D7CB0">
        <w:rPr>
          <w:rFonts w:hint="eastAsia"/>
          <w:sz w:val="24"/>
          <w:lang w:val="x-none"/>
        </w:rPr>
        <w:t>仓库管理员</w:t>
      </w:r>
      <w:r w:rsidR="009D7CB0" w:rsidRPr="009D7CB0">
        <w:rPr>
          <w:rFonts w:hint="eastAsia"/>
          <w:sz w:val="24"/>
          <w:lang w:val="x-none"/>
        </w:rPr>
        <w:t>/</w:t>
      </w:r>
      <w:r w:rsidR="009D7CB0" w:rsidRPr="009D7CB0">
        <w:rPr>
          <w:rFonts w:hint="eastAsia"/>
          <w:sz w:val="24"/>
          <w:lang w:val="x-none"/>
        </w:rPr>
        <w:t>送货员</w:t>
      </w:r>
      <w:r w:rsidR="009D7CB0" w:rsidRPr="009D7CB0">
        <w:rPr>
          <w:rFonts w:hint="eastAsia"/>
          <w:sz w:val="24"/>
          <w:lang w:val="x-none"/>
        </w:rPr>
        <w:t>/</w:t>
      </w:r>
      <w:r w:rsidR="009D7CB0" w:rsidRPr="009D7CB0">
        <w:rPr>
          <w:rFonts w:hint="eastAsia"/>
          <w:sz w:val="24"/>
          <w:lang w:val="x-none"/>
        </w:rPr>
        <w:t>客户（购买者）等</w:t>
      </w:r>
      <w:r w:rsidR="009D7CB0">
        <w:rPr>
          <w:rFonts w:hint="eastAsia"/>
          <w:sz w:val="24"/>
          <w:lang w:val="x-none"/>
        </w:rPr>
        <w:t>。</w:t>
      </w:r>
    </w:p>
    <w:p w14:paraId="589E53E0" w14:textId="77777777" w:rsidR="00175A82" w:rsidRDefault="00FD6967" w:rsidP="00FD6967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2" w:name="_Toc529457083"/>
      <w:r w:rsidRPr="00FD6967">
        <w:rPr>
          <w:rFonts w:eastAsia="黑体" w:hint="eastAsia"/>
          <w:b w:val="0"/>
          <w:sz w:val="32"/>
          <w:szCs w:val="32"/>
          <w:lang w:eastAsia="zh-CN"/>
        </w:rPr>
        <w:t>通用批发零售业务管理系统</w:t>
      </w:r>
      <w:r w:rsidR="009753E9">
        <w:rPr>
          <w:rFonts w:eastAsia="黑体" w:hint="eastAsia"/>
          <w:b w:val="0"/>
          <w:sz w:val="32"/>
          <w:szCs w:val="32"/>
          <w:lang w:eastAsia="zh-CN"/>
        </w:rPr>
        <w:t>需求描述</w:t>
      </w:r>
      <w:bookmarkEnd w:id="2"/>
    </w:p>
    <w:p w14:paraId="4D049044" w14:textId="77777777" w:rsidR="00FD6967" w:rsidRPr="00FD6967" w:rsidRDefault="00FD6967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FD6967">
        <w:rPr>
          <w:rFonts w:hint="eastAsia"/>
          <w:color w:val="C00000"/>
          <w:sz w:val="24"/>
        </w:rPr>
        <w:t>根据同“甲方（即指导教师模拟）”的沟通、访谈结果，按照你的理解，写出相关的需求描述（不仅仅限于</w:t>
      </w:r>
      <w:r w:rsidRPr="00FD6967">
        <w:rPr>
          <w:rFonts w:hint="eastAsia"/>
          <w:color w:val="C00000"/>
          <w:sz w:val="24"/>
        </w:rPr>
        <w:t>P</w:t>
      </w:r>
      <w:r w:rsidRPr="00FD6967">
        <w:rPr>
          <w:color w:val="C00000"/>
          <w:sz w:val="24"/>
        </w:rPr>
        <w:t>PT</w:t>
      </w:r>
      <w:r w:rsidRPr="00FD6967">
        <w:rPr>
          <w:rFonts w:hint="eastAsia"/>
          <w:color w:val="C00000"/>
          <w:sz w:val="24"/>
        </w:rPr>
        <w:t>中的内容）</w:t>
      </w:r>
    </w:p>
    <w:p w14:paraId="431F5D04" w14:textId="77777777" w:rsidR="00175A82" w:rsidRPr="00175A82" w:rsidRDefault="00FD6967" w:rsidP="00175A82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3" w:name="_Toc529457084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XXXXX</w:t>
      </w:r>
      <w:bookmarkEnd w:id="3"/>
    </w:p>
    <w:p w14:paraId="254033E7" w14:textId="77777777" w:rsidR="009753E9" w:rsidRDefault="00FD6967" w:rsidP="00175A82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XXXXXXXXXXXXXXXXXXXXXXXXXX</w:t>
      </w:r>
    </w:p>
    <w:p w14:paraId="2B13E967" w14:textId="77777777" w:rsidR="00FD6967" w:rsidRPr="00175A82" w:rsidRDefault="00FD6967" w:rsidP="00FD6967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4" w:name="_Toc529457085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XXXXX</w:t>
      </w:r>
      <w:bookmarkEnd w:id="4"/>
    </w:p>
    <w:p w14:paraId="35EDEF02" w14:textId="77777777" w:rsidR="009753E9" w:rsidRDefault="00FD6967" w:rsidP="00F72A5C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XXXXXXXXXXXXXXXXXXXXXXXXXXX</w:t>
      </w:r>
    </w:p>
    <w:p w14:paraId="03F6EA5C" w14:textId="77777777" w:rsidR="00FD6967" w:rsidRDefault="00FD6967" w:rsidP="00FD6967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5" w:name="_Toc529457086"/>
      <w:r w:rsidRPr="00FD6967">
        <w:rPr>
          <w:rFonts w:eastAsia="黑体" w:hint="eastAsia"/>
          <w:b w:val="0"/>
          <w:sz w:val="32"/>
          <w:szCs w:val="32"/>
          <w:lang w:eastAsia="zh-CN"/>
        </w:rPr>
        <w:t>通用批发零售业务管理系统</w:t>
      </w:r>
      <w:r>
        <w:rPr>
          <w:rFonts w:eastAsia="黑体" w:hint="eastAsia"/>
          <w:b w:val="0"/>
          <w:sz w:val="32"/>
          <w:szCs w:val="32"/>
          <w:lang w:eastAsia="zh-CN"/>
        </w:rPr>
        <w:t>需求分析</w:t>
      </w:r>
      <w:bookmarkEnd w:id="5"/>
    </w:p>
    <w:p w14:paraId="32897B9A" w14:textId="77777777" w:rsidR="00676F25" w:rsidRPr="00175A82" w:rsidRDefault="00676F25" w:rsidP="00676F25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6" w:name="_Toc529457087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系统需求用例分析建模</w:t>
      </w:r>
      <w:r w:rsidRPr="00676F25">
        <w:rPr>
          <w:rFonts w:ascii="Times New Roman" w:hAnsi="Times New Roman" w:hint="eastAsia"/>
          <w:b w:val="0"/>
          <w:color w:val="C00000"/>
          <w:sz w:val="30"/>
          <w:szCs w:val="30"/>
          <w:lang w:eastAsia="zh-CN"/>
        </w:rPr>
        <w:t>（或者通过“用户故事”也可以）</w:t>
      </w:r>
      <w:bookmarkEnd w:id="6"/>
    </w:p>
    <w:p w14:paraId="5F5794EA" w14:textId="77777777" w:rsidR="00FD6967" w:rsidRPr="00F72A5C" w:rsidRDefault="00676F25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F72A5C">
        <w:rPr>
          <w:rFonts w:hint="eastAsia"/>
          <w:color w:val="C00000"/>
          <w:sz w:val="24"/>
        </w:rPr>
        <w:t>通过</w:t>
      </w:r>
      <w:r w:rsidRPr="00F72A5C">
        <w:rPr>
          <w:rFonts w:hint="eastAsia"/>
          <w:color w:val="C00000"/>
          <w:sz w:val="24"/>
        </w:rPr>
        <w:t>UML</w:t>
      </w:r>
      <w:r w:rsidRPr="00F72A5C">
        <w:rPr>
          <w:rFonts w:hint="eastAsia"/>
          <w:color w:val="C00000"/>
          <w:sz w:val="24"/>
        </w:rPr>
        <w:t>的用例模型</w:t>
      </w:r>
      <w:r w:rsidRPr="00F72A5C">
        <w:rPr>
          <w:rFonts w:hint="eastAsia"/>
          <w:color w:val="C00000"/>
          <w:sz w:val="24"/>
        </w:rPr>
        <w:t>+</w:t>
      </w:r>
      <w:r w:rsidRPr="00F72A5C">
        <w:rPr>
          <w:rFonts w:hint="eastAsia"/>
          <w:color w:val="C00000"/>
          <w:sz w:val="24"/>
        </w:rPr>
        <w:t>用例描述</w:t>
      </w:r>
      <w:r w:rsidRPr="00F72A5C">
        <w:rPr>
          <w:rFonts w:hint="eastAsia"/>
          <w:color w:val="C00000"/>
          <w:sz w:val="24"/>
        </w:rPr>
        <w:t>+</w:t>
      </w:r>
      <w:r w:rsidRPr="00F72A5C">
        <w:rPr>
          <w:rFonts w:hint="eastAsia"/>
          <w:color w:val="C00000"/>
          <w:sz w:val="24"/>
        </w:rPr>
        <w:t>部分用例的业务活动模型，进行需求分析</w:t>
      </w:r>
    </w:p>
    <w:p w14:paraId="3DF8CA45" w14:textId="02F232D9" w:rsidR="00676F25" w:rsidRDefault="00676F25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F72A5C">
        <w:rPr>
          <w:rFonts w:hint="eastAsia"/>
          <w:color w:val="C00000"/>
          <w:sz w:val="24"/>
        </w:rPr>
        <w:t>参考课件“</w:t>
      </w:r>
      <w:r w:rsidRPr="00F72A5C">
        <w:rPr>
          <w:rFonts w:hint="eastAsia"/>
          <w:color w:val="C00000"/>
          <w:sz w:val="24"/>
        </w:rPr>
        <w:t>08-1-</w:t>
      </w:r>
      <w:r w:rsidRPr="00F72A5C">
        <w:rPr>
          <w:rFonts w:hint="eastAsia"/>
          <w:color w:val="C00000"/>
          <w:sz w:val="24"/>
        </w:rPr>
        <w:t>《软件过程与工具》</w:t>
      </w:r>
      <w:r w:rsidRPr="00F72A5C">
        <w:rPr>
          <w:rFonts w:hint="eastAsia"/>
          <w:color w:val="C00000"/>
          <w:sz w:val="24"/>
        </w:rPr>
        <w:t>-</w:t>
      </w:r>
      <w:r w:rsidRPr="00F72A5C">
        <w:rPr>
          <w:rFonts w:hint="eastAsia"/>
          <w:color w:val="C00000"/>
          <w:sz w:val="24"/>
        </w:rPr>
        <w:t>软件需求与需求获取</w:t>
      </w:r>
      <w:r w:rsidRPr="00F72A5C">
        <w:rPr>
          <w:rFonts w:hint="eastAsia"/>
          <w:color w:val="C00000"/>
          <w:sz w:val="24"/>
        </w:rPr>
        <w:t>.</w:t>
      </w:r>
      <w:r w:rsidRPr="00F72A5C">
        <w:rPr>
          <w:color w:val="C00000"/>
          <w:sz w:val="24"/>
        </w:rPr>
        <w:t>pptx</w:t>
      </w:r>
      <w:r w:rsidRPr="00F72A5C">
        <w:rPr>
          <w:rFonts w:hint="eastAsia"/>
          <w:color w:val="C00000"/>
          <w:sz w:val="24"/>
        </w:rPr>
        <w:t>”、“</w:t>
      </w:r>
      <w:r w:rsidRPr="00F72A5C">
        <w:rPr>
          <w:rFonts w:hint="eastAsia"/>
          <w:color w:val="C00000"/>
          <w:sz w:val="24"/>
        </w:rPr>
        <w:t>08-2-</w:t>
      </w:r>
      <w:r w:rsidRPr="00F72A5C">
        <w:rPr>
          <w:rFonts w:hint="eastAsia"/>
          <w:color w:val="C00000"/>
          <w:sz w:val="24"/>
        </w:rPr>
        <w:t>《软件过程与工具》</w:t>
      </w:r>
      <w:r w:rsidRPr="00F72A5C">
        <w:rPr>
          <w:rFonts w:hint="eastAsia"/>
          <w:color w:val="C00000"/>
          <w:sz w:val="24"/>
        </w:rPr>
        <w:t>-</w:t>
      </w:r>
      <w:r w:rsidRPr="00F72A5C">
        <w:rPr>
          <w:rFonts w:hint="eastAsia"/>
          <w:color w:val="C00000"/>
          <w:sz w:val="24"/>
        </w:rPr>
        <w:t>用户故事与用例建模</w:t>
      </w:r>
      <w:r w:rsidRPr="00F72A5C">
        <w:rPr>
          <w:rFonts w:hint="eastAsia"/>
          <w:color w:val="C00000"/>
          <w:sz w:val="24"/>
        </w:rPr>
        <w:t>.</w:t>
      </w:r>
      <w:r w:rsidRPr="00F72A5C">
        <w:rPr>
          <w:color w:val="C00000"/>
          <w:sz w:val="24"/>
        </w:rPr>
        <w:t>pptx</w:t>
      </w:r>
      <w:r w:rsidRPr="00F72A5C">
        <w:rPr>
          <w:rFonts w:hint="eastAsia"/>
          <w:color w:val="C00000"/>
          <w:sz w:val="24"/>
        </w:rPr>
        <w:t>”</w:t>
      </w:r>
    </w:p>
    <w:p w14:paraId="30F88DBA" w14:textId="77777777" w:rsidR="008B6274" w:rsidRDefault="008B6274" w:rsidP="00B83187">
      <w:pPr>
        <w:keepNext/>
        <w:adjustRightInd w:val="0"/>
        <w:snapToGrid w:val="0"/>
        <w:spacing w:line="300" w:lineRule="auto"/>
        <w:jc w:val="center"/>
      </w:pPr>
      <w:r>
        <w:rPr>
          <w:noProof/>
        </w:rPr>
        <w:lastRenderedPageBreak/>
        <w:drawing>
          <wp:inline distT="0" distB="0" distL="0" distR="0" wp14:anchorId="768CB181" wp14:editId="06B066B0">
            <wp:extent cx="5274310" cy="4833620"/>
            <wp:effectExtent l="0" t="0" r="2540" b="5080"/>
            <wp:docPr id="8" name="图片 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3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57112" w14:textId="33EC030B" w:rsidR="008B6274" w:rsidRPr="00F11EC2" w:rsidRDefault="008B6274" w:rsidP="00187FB8">
      <w:pPr>
        <w:pStyle w:val="af3"/>
        <w:spacing w:line="300" w:lineRule="auto"/>
        <w:jc w:val="center"/>
        <w:rPr>
          <w:sz w:val="21"/>
          <w:szCs w:val="21"/>
        </w:rPr>
      </w:pPr>
      <w:r w:rsidRPr="00F11EC2">
        <w:rPr>
          <w:rFonts w:hint="eastAsia"/>
          <w:sz w:val="21"/>
          <w:szCs w:val="21"/>
        </w:rPr>
        <w:t>图</w:t>
      </w:r>
      <w:r w:rsidRPr="00F11EC2">
        <w:rPr>
          <w:rFonts w:hint="eastAsia"/>
          <w:sz w:val="21"/>
          <w:szCs w:val="21"/>
        </w:rPr>
        <w:t xml:space="preserve"> </w:t>
      </w:r>
      <w:r w:rsidRPr="00F11EC2">
        <w:rPr>
          <w:sz w:val="21"/>
          <w:szCs w:val="21"/>
        </w:rPr>
        <w:fldChar w:fldCharType="begin"/>
      </w:r>
      <w:r w:rsidRPr="00F11EC2">
        <w:rPr>
          <w:sz w:val="21"/>
          <w:szCs w:val="21"/>
        </w:rPr>
        <w:instrText xml:space="preserve"> </w:instrText>
      </w:r>
      <w:r w:rsidRPr="00F11EC2">
        <w:rPr>
          <w:rFonts w:hint="eastAsia"/>
          <w:sz w:val="21"/>
          <w:szCs w:val="21"/>
        </w:rPr>
        <w:instrText xml:space="preserve">SEQ </w:instrText>
      </w:r>
      <w:r w:rsidRPr="00F11EC2">
        <w:rPr>
          <w:rFonts w:hint="eastAsia"/>
          <w:sz w:val="21"/>
          <w:szCs w:val="21"/>
        </w:rPr>
        <w:instrText>图</w:instrText>
      </w:r>
      <w:r w:rsidRPr="00F11EC2">
        <w:rPr>
          <w:rFonts w:hint="eastAsia"/>
          <w:sz w:val="21"/>
          <w:szCs w:val="21"/>
        </w:rPr>
        <w:instrText xml:space="preserve"> \* ARABIC</w:instrText>
      </w:r>
      <w:r w:rsidRPr="00F11EC2">
        <w:rPr>
          <w:sz w:val="21"/>
          <w:szCs w:val="21"/>
        </w:rPr>
        <w:instrText xml:space="preserve"> </w:instrText>
      </w:r>
      <w:r w:rsidRPr="00F11EC2">
        <w:rPr>
          <w:sz w:val="21"/>
          <w:szCs w:val="21"/>
        </w:rPr>
        <w:fldChar w:fldCharType="separate"/>
      </w:r>
      <w:r w:rsidR="006B4F56">
        <w:rPr>
          <w:noProof/>
          <w:sz w:val="21"/>
          <w:szCs w:val="21"/>
        </w:rPr>
        <w:t>1</w:t>
      </w:r>
      <w:r w:rsidRPr="00F11EC2">
        <w:rPr>
          <w:sz w:val="21"/>
          <w:szCs w:val="21"/>
        </w:rPr>
        <w:fldChar w:fldCharType="end"/>
      </w:r>
      <w:r w:rsidRPr="00F11EC2">
        <w:rPr>
          <w:sz w:val="21"/>
          <w:szCs w:val="21"/>
        </w:rPr>
        <w:t xml:space="preserve"> </w:t>
      </w:r>
      <w:r w:rsidRPr="00F11EC2">
        <w:rPr>
          <w:rFonts w:hint="eastAsia"/>
          <w:sz w:val="21"/>
          <w:szCs w:val="21"/>
        </w:rPr>
        <w:t>系统用例图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8B6274" w14:paraId="129A1205" w14:textId="77777777" w:rsidTr="008F1EE0">
        <w:tc>
          <w:tcPr>
            <w:tcW w:w="2263" w:type="dxa"/>
          </w:tcPr>
          <w:p w14:paraId="755CE427" w14:textId="77777777" w:rsidR="008B6274" w:rsidRPr="0088467D" w:rsidRDefault="008B6274" w:rsidP="00B83187">
            <w:pPr>
              <w:adjustRightInd w:val="0"/>
              <w:snapToGrid w:val="0"/>
              <w:spacing w:line="300" w:lineRule="auto"/>
              <w:jc w:val="center"/>
              <w:rPr>
                <w:b/>
                <w:bCs/>
                <w:sz w:val="24"/>
              </w:rPr>
            </w:pPr>
            <w:r w:rsidRPr="0088467D">
              <w:rPr>
                <w:rFonts w:hint="eastAsia"/>
                <w:b/>
                <w:bCs/>
                <w:sz w:val="24"/>
              </w:rPr>
              <w:t>参与者</w:t>
            </w:r>
          </w:p>
        </w:tc>
        <w:tc>
          <w:tcPr>
            <w:tcW w:w="6033" w:type="dxa"/>
          </w:tcPr>
          <w:p w14:paraId="07A9A7E1" w14:textId="77777777" w:rsidR="008B6274" w:rsidRPr="0088467D" w:rsidRDefault="008B6274" w:rsidP="00B83187">
            <w:pPr>
              <w:adjustRightInd w:val="0"/>
              <w:snapToGrid w:val="0"/>
              <w:spacing w:line="300" w:lineRule="auto"/>
              <w:jc w:val="center"/>
              <w:rPr>
                <w:b/>
                <w:bCs/>
                <w:sz w:val="24"/>
              </w:rPr>
            </w:pPr>
            <w:r w:rsidRPr="0088467D">
              <w:rPr>
                <w:rFonts w:hint="eastAsia"/>
                <w:b/>
                <w:bCs/>
                <w:sz w:val="24"/>
              </w:rPr>
              <w:t>用例</w:t>
            </w:r>
          </w:p>
        </w:tc>
      </w:tr>
      <w:tr w:rsidR="008B6274" w14:paraId="3F2E1752" w14:textId="77777777" w:rsidTr="008F1EE0">
        <w:tc>
          <w:tcPr>
            <w:tcW w:w="2263" w:type="dxa"/>
          </w:tcPr>
          <w:p w14:paraId="3BB214E5" w14:textId="77777777" w:rsidR="008B6274" w:rsidRDefault="008B6274" w:rsidP="00B83187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公司经理</w:t>
            </w:r>
          </w:p>
        </w:tc>
        <w:tc>
          <w:tcPr>
            <w:tcW w:w="6033" w:type="dxa"/>
          </w:tcPr>
          <w:p w14:paraId="39D86F2E" w14:textId="77777777" w:rsidR="008B6274" w:rsidRDefault="008B6274" w:rsidP="00B83187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负责系统的信息维护，有权限对客户资料和货品资料进行维护</w:t>
            </w:r>
          </w:p>
        </w:tc>
      </w:tr>
      <w:tr w:rsidR="008B6274" w14:paraId="20F4DAF8" w14:textId="77777777" w:rsidTr="008F1EE0">
        <w:tc>
          <w:tcPr>
            <w:tcW w:w="2263" w:type="dxa"/>
          </w:tcPr>
          <w:p w14:paraId="664175EF" w14:textId="77777777" w:rsidR="008B6274" w:rsidRDefault="008B6274" w:rsidP="00B83187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采购人员</w:t>
            </w:r>
          </w:p>
        </w:tc>
        <w:tc>
          <w:tcPr>
            <w:tcW w:w="6033" w:type="dxa"/>
          </w:tcPr>
          <w:p w14:paraId="78564729" w14:textId="77777777" w:rsidR="008B6274" w:rsidRDefault="008B6274" w:rsidP="00B83187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进行货品采买</w:t>
            </w:r>
          </w:p>
        </w:tc>
      </w:tr>
      <w:tr w:rsidR="008B6274" w14:paraId="335A84CD" w14:textId="77777777" w:rsidTr="008F1EE0">
        <w:tc>
          <w:tcPr>
            <w:tcW w:w="2263" w:type="dxa"/>
          </w:tcPr>
          <w:p w14:paraId="6C81254C" w14:textId="77777777" w:rsidR="008B6274" w:rsidRDefault="008B6274" w:rsidP="00B83187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仓库管理员</w:t>
            </w:r>
          </w:p>
        </w:tc>
        <w:tc>
          <w:tcPr>
            <w:tcW w:w="6033" w:type="dxa"/>
          </w:tcPr>
          <w:p w14:paraId="3180C035" w14:textId="77777777" w:rsidR="008B6274" w:rsidRDefault="008B6274" w:rsidP="00B83187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管理库存有关信息，根据采购、出售、退货情况进行各种货物的数量修改和查询统计</w:t>
            </w:r>
          </w:p>
        </w:tc>
      </w:tr>
      <w:tr w:rsidR="008B6274" w14:paraId="435A6209" w14:textId="77777777" w:rsidTr="008F1EE0">
        <w:tc>
          <w:tcPr>
            <w:tcW w:w="2263" w:type="dxa"/>
          </w:tcPr>
          <w:p w14:paraId="32A57441" w14:textId="77777777" w:rsidR="008B6274" w:rsidRDefault="008B6274" w:rsidP="00B83187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售货员</w:t>
            </w:r>
          </w:p>
        </w:tc>
        <w:tc>
          <w:tcPr>
            <w:tcW w:w="6033" w:type="dxa"/>
          </w:tcPr>
          <w:p w14:paraId="1069BBE8" w14:textId="77777777" w:rsidR="008B6274" w:rsidRDefault="008B6274" w:rsidP="00B83187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负责销售单方面用例，进行销售单开具、审核、根据销售单退货过程</w:t>
            </w:r>
          </w:p>
        </w:tc>
      </w:tr>
      <w:tr w:rsidR="008B6274" w14:paraId="415710C4" w14:textId="77777777" w:rsidTr="008F1EE0">
        <w:tc>
          <w:tcPr>
            <w:tcW w:w="2263" w:type="dxa"/>
          </w:tcPr>
          <w:p w14:paraId="7D6FDA4B" w14:textId="77777777" w:rsidR="008B6274" w:rsidRDefault="008B6274" w:rsidP="00B83187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收银员</w:t>
            </w:r>
          </w:p>
        </w:tc>
        <w:tc>
          <w:tcPr>
            <w:tcW w:w="6033" w:type="dxa"/>
          </w:tcPr>
          <w:p w14:paraId="47166615" w14:textId="77777777" w:rsidR="008B6274" w:rsidRDefault="008B6274" w:rsidP="00B83187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进行钱款方面的交易，负责与客户进行收银和退款</w:t>
            </w:r>
          </w:p>
        </w:tc>
      </w:tr>
      <w:tr w:rsidR="008B6274" w14:paraId="6A6C07DD" w14:textId="77777777" w:rsidTr="008F1EE0">
        <w:tc>
          <w:tcPr>
            <w:tcW w:w="2263" w:type="dxa"/>
          </w:tcPr>
          <w:p w14:paraId="442B0093" w14:textId="77777777" w:rsidR="008B6274" w:rsidRDefault="008B6274" w:rsidP="00B83187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客户</w:t>
            </w:r>
          </w:p>
        </w:tc>
        <w:tc>
          <w:tcPr>
            <w:tcW w:w="6033" w:type="dxa"/>
          </w:tcPr>
          <w:p w14:paraId="40C1EB48" w14:textId="77777777" w:rsidR="008B6274" w:rsidRDefault="008B6274" w:rsidP="00B83187">
            <w:pPr>
              <w:keepNext/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进行货品按订单进行购买，付款，并在收到后可以申请退货</w:t>
            </w:r>
          </w:p>
        </w:tc>
      </w:tr>
    </w:tbl>
    <w:p w14:paraId="0B9A5835" w14:textId="52FF1626" w:rsidR="00917CFB" w:rsidRPr="00ED2987" w:rsidRDefault="00F11EC2" w:rsidP="00187FB8">
      <w:pPr>
        <w:pStyle w:val="af3"/>
        <w:spacing w:line="300" w:lineRule="auto"/>
        <w:jc w:val="center"/>
        <w:rPr>
          <w:rFonts w:hint="eastAsia"/>
          <w:sz w:val="21"/>
          <w:szCs w:val="21"/>
        </w:rPr>
      </w:pPr>
      <w:r w:rsidRPr="00F11EC2">
        <w:rPr>
          <w:rFonts w:hint="eastAsia"/>
          <w:sz w:val="21"/>
          <w:szCs w:val="21"/>
        </w:rPr>
        <w:t>表</w:t>
      </w:r>
      <w:r w:rsidRPr="00F11EC2">
        <w:rPr>
          <w:rFonts w:hint="eastAsia"/>
          <w:sz w:val="21"/>
          <w:szCs w:val="21"/>
        </w:rPr>
        <w:t xml:space="preserve"> </w:t>
      </w:r>
      <w:r w:rsidRPr="00F11EC2">
        <w:rPr>
          <w:sz w:val="21"/>
          <w:szCs w:val="21"/>
        </w:rPr>
        <w:fldChar w:fldCharType="begin"/>
      </w:r>
      <w:r w:rsidRPr="00F11EC2">
        <w:rPr>
          <w:sz w:val="21"/>
          <w:szCs w:val="21"/>
        </w:rPr>
        <w:instrText xml:space="preserve"> </w:instrText>
      </w:r>
      <w:r w:rsidRPr="00F11EC2">
        <w:rPr>
          <w:rFonts w:hint="eastAsia"/>
          <w:sz w:val="21"/>
          <w:szCs w:val="21"/>
        </w:rPr>
        <w:instrText xml:space="preserve">SEQ </w:instrText>
      </w:r>
      <w:r w:rsidRPr="00F11EC2">
        <w:rPr>
          <w:rFonts w:hint="eastAsia"/>
          <w:sz w:val="21"/>
          <w:szCs w:val="21"/>
        </w:rPr>
        <w:instrText>表</w:instrText>
      </w:r>
      <w:r w:rsidRPr="00F11EC2">
        <w:rPr>
          <w:rFonts w:hint="eastAsia"/>
          <w:sz w:val="21"/>
          <w:szCs w:val="21"/>
        </w:rPr>
        <w:instrText xml:space="preserve"> \* ARABIC</w:instrText>
      </w:r>
      <w:r w:rsidRPr="00F11EC2">
        <w:rPr>
          <w:sz w:val="21"/>
          <w:szCs w:val="21"/>
        </w:rPr>
        <w:instrText xml:space="preserve"> </w:instrText>
      </w:r>
      <w:r w:rsidRPr="00F11EC2">
        <w:rPr>
          <w:sz w:val="21"/>
          <w:szCs w:val="21"/>
        </w:rPr>
        <w:fldChar w:fldCharType="separate"/>
      </w:r>
      <w:r w:rsidR="006B4F56">
        <w:rPr>
          <w:noProof/>
          <w:sz w:val="21"/>
          <w:szCs w:val="21"/>
        </w:rPr>
        <w:t>1</w:t>
      </w:r>
      <w:r w:rsidRPr="00F11EC2">
        <w:rPr>
          <w:sz w:val="21"/>
          <w:szCs w:val="21"/>
        </w:rPr>
        <w:fldChar w:fldCharType="end"/>
      </w:r>
      <w:r w:rsidRPr="00F11EC2">
        <w:rPr>
          <w:sz w:val="21"/>
          <w:szCs w:val="21"/>
        </w:rPr>
        <w:t xml:space="preserve"> </w:t>
      </w:r>
      <w:r w:rsidRPr="00F11EC2">
        <w:rPr>
          <w:rFonts w:hint="eastAsia"/>
          <w:sz w:val="21"/>
          <w:szCs w:val="21"/>
        </w:rPr>
        <w:t>系统用例描述</w:t>
      </w:r>
    </w:p>
    <w:p w14:paraId="6A2E31C1" w14:textId="77777777" w:rsidR="00917CFB" w:rsidRDefault="00F11EC2" w:rsidP="00B8318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30F7AF6" wp14:editId="5E12F8B0">
            <wp:extent cx="5262113" cy="4805704"/>
            <wp:effectExtent l="0" t="0" r="0" b="0"/>
            <wp:docPr id="7" name="图片 7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示, 示意图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30" b="6437"/>
                    <a:stretch/>
                  </pic:blipFill>
                  <pic:spPr bwMode="auto">
                    <a:xfrm>
                      <a:off x="0" y="0"/>
                      <a:ext cx="5265817" cy="4809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27742" w14:textId="52468476" w:rsidR="00F11EC2" w:rsidRPr="00ED2987" w:rsidRDefault="00917CFB" w:rsidP="00265759">
      <w:pPr>
        <w:pStyle w:val="af3"/>
        <w:spacing w:line="300" w:lineRule="auto"/>
        <w:jc w:val="center"/>
        <w:rPr>
          <w:rFonts w:hint="eastAsia"/>
          <w:sz w:val="21"/>
          <w:szCs w:val="21"/>
        </w:rPr>
      </w:pPr>
      <w:r w:rsidRPr="00ED2987">
        <w:rPr>
          <w:rFonts w:hint="eastAsia"/>
          <w:sz w:val="21"/>
          <w:szCs w:val="21"/>
        </w:rPr>
        <w:t>图</w:t>
      </w:r>
      <w:r w:rsidRPr="00ED2987">
        <w:rPr>
          <w:rFonts w:hint="eastAsia"/>
          <w:sz w:val="21"/>
          <w:szCs w:val="21"/>
        </w:rPr>
        <w:t xml:space="preserve"> </w:t>
      </w:r>
      <w:r w:rsidRPr="00ED2987">
        <w:rPr>
          <w:sz w:val="21"/>
          <w:szCs w:val="21"/>
        </w:rPr>
        <w:fldChar w:fldCharType="begin"/>
      </w:r>
      <w:r w:rsidRPr="00ED2987">
        <w:rPr>
          <w:sz w:val="21"/>
          <w:szCs w:val="21"/>
        </w:rPr>
        <w:instrText xml:space="preserve"> </w:instrText>
      </w:r>
      <w:r w:rsidRPr="00ED2987">
        <w:rPr>
          <w:rFonts w:hint="eastAsia"/>
          <w:sz w:val="21"/>
          <w:szCs w:val="21"/>
        </w:rPr>
        <w:instrText xml:space="preserve">SEQ </w:instrText>
      </w:r>
      <w:r w:rsidRPr="00ED2987">
        <w:rPr>
          <w:rFonts w:hint="eastAsia"/>
          <w:sz w:val="21"/>
          <w:szCs w:val="21"/>
        </w:rPr>
        <w:instrText>图</w:instrText>
      </w:r>
      <w:r w:rsidRPr="00ED2987">
        <w:rPr>
          <w:rFonts w:hint="eastAsia"/>
          <w:sz w:val="21"/>
          <w:szCs w:val="21"/>
        </w:rPr>
        <w:instrText xml:space="preserve"> \* ARABIC</w:instrText>
      </w:r>
      <w:r w:rsidRPr="00ED2987">
        <w:rPr>
          <w:sz w:val="21"/>
          <w:szCs w:val="21"/>
        </w:rPr>
        <w:instrText xml:space="preserve"> </w:instrText>
      </w:r>
      <w:r w:rsidRPr="00ED2987">
        <w:rPr>
          <w:sz w:val="21"/>
          <w:szCs w:val="21"/>
        </w:rPr>
        <w:fldChar w:fldCharType="separate"/>
      </w:r>
      <w:r w:rsidR="006B4F56">
        <w:rPr>
          <w:noProof/>
          <w:sz w:val="21"/>
          <w:szCs w:val="21"/>
        </w:rPr>
        <w:t>2</w:t>
      </w:r>
      <w:r w:rsidRPr="00ED2987">
        <w:rPr>
          <w:sz w:val="21"/>
          <w:szCs w:val="21"/>
        </w:rPr>
        <w:fldChar w:fldCharType="end"/>
      </w:r>
      <w:r w:rsidRPr="00ED2987">
        <w:rPr>
          <w:sz w:val="21"/>
          <w:szCs w:val="21"/>
        </w:rPr>
        <w:t xml:space="preserve"> </w:t>
      </w:r>
      <w:r w:rsidR="00B83187" w:rsidRPr="00ED2987">
        <w:rPr>
          <w:rFonts w:hint="eastAsia"/>
          <w:sz w:val="21"/>
          <w:szCs w:val="21"/>
        </w:rPr>
        <w:t>系统部分用例的</w:t>
      </w:r>
      <w:r w:rsidR="00B83187" w:rsidRPr="00ED2987">
        <w:rPr>
          <w:rFonts w:hint="eastAsia"/>
          <w:sz w:val="21"/>
          <w:szCs w:val="21"/>
        </w:rPr>
        <w:t>业务活动模型</w:t>
      </w:r>
    </w:p>
    <w:p w14:paraId="0C749D2D" w14:textId="5E567E59" w:rsidR="00676F25" w:rsidRDefault="00676F25" w:rsidP="00676F25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7" w:name="_Toc529457088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系统数据需求分析建模</w:t>
      </w:r>
      <w:bookmarkEnd w:id="7"/>
    </w:p>
    <w:p w14:paraId="70BE6E3C" w14:textId="77777777" w:rsidR="00676F25" w:rsidRPr="00F72A5C" w:rsidRDefault="00676F25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F72A5C">
        <w:rPr>
          <w:rFonts w:hint="eastAsia"/>
          <w:color w:val="C00000"/>
          <w:sz w:val="24"/>
        </w:rPr>
        <w:t>通过</w:t>
      </w:r>
      <w:r w:rsidRPr="00F72A5C">
        <w:rPr>
          <w:rFonts w:hint="eastAsia"/>
          <w:color w:val="C00000"/>
          <w:sz w:val="24"/>
        </w:rPr>
        <w:t>UML</w:t>
      </w:r>
      <w:r w:rsidRPr="00F72A5C">
        <w:rPr>
          <w:rFonts w:hint="eastAsia"/>
          <w:color w:val="C00000"/>
          <w:sz w:val="24"/>
        </w:rPr>
        <w:t>的</w:t>
      </w:r>
      <w:r w:rsidR="00FE3B12" w:rsidRPr="00F72A5C">
        <w:rPr>
          <w:rFonts w:hint="eastAsia"/>
          <w:color w:val="C00000"/>
          <w:sz w:val="24"/>
        </w:rPr>
        <w:t>分析类图</w:t>
      </w:r>
      <w:r w:rsidRPr="00F72A5C">
        <w:rPr>
          <w:rFonts w:hint="eastAsia"/>
          <w:color w:val="C00000"/>
          <w:sz w:val="24"/>
        </w:rPr>
        <w:t>模型</w:t>
      </w:r>
      <w:r w:rsidR="00FE3B12" w:rsidRPr="00F72A5C">
        <w:rPr>
          <w:rFonts w:hint="eastAsia"/>
          <w:color w:val="C00000"/>
          <w:sz w:val="24"/>
        </w:rPr>
        <w:t>（或者你学过的</w:t>
      </w:r>
      <w:r w:rsidR="00FE3B12" w:rsidRPr="00F72A5C">
        <w:rPr>
          <w:rFonts w:hint="eastAsia"/>
          <w:color w:val="C00000"/>
          <w:sz w:val="24"/>
        </w:rPr>
        <w:t>ER</w:t>
      </w:r>
      <w:r w:rsidR="00FE3B12" w:rsidRPr="00F72A5C">
        <w:rPr>
          <w:rFonts w:hint="eastAsia"/>
          <w:color w:val="C00000"/>
          <w:sz w:val="24"/>
        </w:rPr>
        <w:t>图即实体关系图或</w:t>
      </w:r>
      <w:r w:rsidR="00FE3B12" w:rsidRPr="00F72A5C">
        <w:rPr>
          <w:rFonts w:hint="eastAsia"/>
          <w:color w:val="C00000"/>
          <w:sz w:val="24"/>
        </w:rPr>
        <w:t>IDEF1X</w:t>
      </w:r>
      <w:r w:rsidR="00FE3B12" w:rsidRPr="00F72A5C">
        <w:rPr>
          <w:rFonts w:hint="eastAsia"/>
          <w:color w:val="C00000"/>
          <w:sz w:val="24"/>
        </w:rPr>
        <w:t>图），对未来系统相关的数据需求进行分析</w:t>
      </w:r>
    </w:p>
    <w:p w14:paraId="5497D80D" w14:textId="2618BAE3" w:rsidR="00676F25" w:rsidRDefault="00FE3B12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F72A5C">
        <w:rPr>
          <w:rFonts w:hint="eastAsia"/>
          <w:color w:val="C00000"/>
          <w:sz w:val="24"/>
        </w:rPr>
        <w:t>通过</w:t>
      </w:r>
      <w:r w:rsidRPr="00F72A5C">
        <w:rPr>
          <w:rFonts w:hint="eastAsia"/>
          <w:color w:val="C00000"/>
          <w:sz w:val="24"/>
        </w:rPr>
        <w:t>UML</w:t>
      </w:r>
      <w:r w:rsidRPr="00F72A5C">
        <w:rPr>
          <w:rFonts w:hint="eastAsia"/>
          <w:color w:val="C00000"/>
          <w:sz w:val="24"/>
        </w:rPr>
        <w:t>的状态图对某些重要的类对象进行状态变化分析（主要搞清楚引起状态变化的业务活动</w:t>
      </w:r>
      <w:r w:rsidRPr="00F72A5C">
        <w:rPr>
          <w:rFonts w:hint="eastAsia"/>
          <w:color w:val="C00000"/>
          <w:sz w:val="24"/>
        </w:rPr>
        <w:t>/</w:t>
      </w:r>
      <w:r w:rsidRPr="00F72A5C">
        <w:rPr>
          <w:rFonts w:hint="eastAsia"/>
          <w:color w:val="C00000"/>
          <w:sz w:val="24"/>
        </w:rPr>
        <w:t>条件）</w:t>
      </w:r>
    </w:p>
    <w:p w14:paraId="4B395E44" w14:textId="77777777" w:rsidR="00ED2987" w:rsidRDefault="00ED2987" w:rsidP="00ED2987">
      <w:pPr>
        <w:keepNext/>
        <w:adjustRightInd w:val="0"/>
        <w:snapToGrid w:val="0"/>
        <w:spacing w:line="300" w:lineRule="auto"/>
      </w:pPr>
      <w:r>
        <w:rPr>
          <w:rFonts w:hint="eastAsia"/>
          <w:noProof/>
          <w:color w:val="C00000"/>
          <w:sz w:val="24"/>
        </w:rPr>
        <w:lastRenderedPageBreak/>
        <w:drawing>
          <wp:inline distT="0" distB="0" distL="0" distR="0" wp14:anchorId="5FACDF11" wp14:editId="6212D7F9">
            <wp:extent cx="5262245" cy="5219065"/>
            <wp:effectExtent l="0" t="0" r="0" b="635"/>
            <wp:docPr id="10" name="图片 10" descr="Class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 descr="ClassDiagram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521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668BD" w14:textId="65D772BA" w:rsidR="00ED2987" w:rsidRPr="00ED2987" w:rsidRDefault="00ED2987" w:rsidP="00265759">
      <w:pPr>
        <w:pStyle w:val="af3"/>
        <w:spacing w:line="300" w:lineRule="auto"/>
        <w:jc w:val="center"/>
        <w:rPr>
          <w:sz w:val="21"/>
          <w:szCs w:val="21"/>
        </w:rPr>
      </w:pPr>
      <w:r w:rsidRPr="00ED2987">
        <w:rPr>
          <w:rFonts w:hint="eastAsia"/>
          <w:sz w:val="21"/>
          <w:szCs w:val="21"/>
        </w:rPr>
        <w:t>图</w:t>
      </w:r>
      <w:r w:rsidRPr="00ED2987">
        <w:rPr>
          <w:rFonts w:hint="eastAsia"/>
          <w:sz w:val="21"/>
          <w:szCs w:val="21"/>
        </w:rPr>
        <w:t xml:space="preserve"> </w:t>
      </w:r>
      <w:r w:rsidRPr="00ED2987">
        <w:rPr>
          <w:sz w:val="21"/>
          <w:szCs w:val="21"/>
        </w:rPr>
        <w:fldChar w:fldCharType="begin"/>
      </w:r>
      <w:r w:rsidRPr="00ED2987">
        <w:rPr>
          <w:sz w:val="21"/>
          <w:szCs w:val="21"/>
        </w:rPr>
        <w:instrText xml:space="preserve"> </w:instrText>
      </w:r>
      <w:r w:rsidRPr="00ED2987">
        <w:rPr>
          <w:rFonts w:hint="eastAsia"/>
          <w:sz w:val="21"/>
          <w:szCs w:val="21"/>
        </w:rPr>
        <w:instrText xml:space="preserve">SEQ </w:instrText>
      </w:r>
      <w:r w:rsidRPr="00ED2987">
        <w:rPr>
          <w:rFonts w:hint="eastAsia"/>
          <w:sz w:val="21"/>
          <w:szCs w:val="21"/>
        </w:rPr>
        <w:instrText>图</w:instrText>
      </w:r>
      <w:r w:rsidRPr="00ED2987">
        <w:rPr>
          <w:rFonts w:hint="eastAsia"/>
          <w:sz w:val="21"/>
          <w:szCs w:val="21"/>
        </w:rPr>
        <w:instrText xml:space="preserve"> \* ARABIC</w:instrText>
      </w:r>
      <w:r w:rsidRPr="00ED2987">
        <w:rPr>
          <w:sz w:val="21"/>
          <w:szCs w:val="21"/>
        </w:rPr>
        <w:instrText xml:space="preserve"> </w:instrText>
      </w:r>
      <w:r w:rsidRPr="00ED2987">
        <w:rPr>
          <w:sz w:val="21"/>
          <w:szCs w:val="21"/>
        </w:rPr>
        <w:fldChar w:fldCharType="separate"/>
      </w:r>
      <w:r w:rsidR="006B4F56">
        <w:rPr>
          <w:noProof/>
          <w:sz w:val="21"/>
          <w:szCs w:val="21"/>
        </w:rPr>
        <w:t>3</w:t>
      </w:r>
      <w:r w:rsidRPr="00ED2987">
        <w:rPr>
          <w:sz w:val="21"/>
          <w:szCs w:val="21"/>
        </w:rPr>
        <w:fldChar w:fldCharType="end"/>
      </w:r>
      <w:r w:rsidRPr="00ED2987">
        <w:rPr>
          <w:sz w:val="21"/>
          <w:szCs w:val="21"/>
        </w:rPr>
        <w:t xml:space="preserve"> </w:t>
      </w:r>
      <w:r w:rsidRPr="00ED2987">
        <w:rPr>
          <w:rFonts w:hint="eastAsia"/>
          <w:sz w:val="21"/>
          <w:szCs w:val="21"/>
        </w:rPr>
        <w:t>分析类图模型</w:t>
      </w:r>
    </w:p>
    <w:p w14:paraId="0D6A8BEB" w14:textId="77777777" w:rsidR="00ED2987" w:rsidRDefault="00ED2987" w:rsidP="00ED2987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系统主体功能实现相关类：</w:t>
      </w:r>
    </w:p>
    <w:p w14:paraId="4B867456" w14:textId="77777777" w:rsidR="00ED2987" w:rsidRDefault="00ED2987" w:rsidP="00ED2987">
      <w:pPr>
        <w:pStyle w:val="af4"/>
        <w:tabs>
          <w:tab w:val="left" w:pos="783"/>
        </w:tabs>
        <w:adjustRightInd w:val="0"/>
        <w:snapToGrid w:val="0"/>
        <w:spacing w:line="300" w:lineRule="auto"/>
        <w:ind w:firstLineChars="100" w:firstLine="240"/>
        <w:rPr>
          <w:sz w:val="24"/>
        </w:rPr>
      </w:pPr>
      <w:r>
        <w:rPr>
          <w:rFonts w:hint="eastAsia"/>
          <w:sz w:val="24"/>
        </w:rPr>
        <w:t>1.</w:t>
      </w:r>
      <w:r>
        <w:rPr>
          <w:rFonts w:hint="eastAsia"/>
          <w:sz w:val="24"/>
        </w:rPr>
        <w:t>员工、仓库管理员、销售经理等泛化角色类；</w:t>
      </w:r>
    </w:p>
    <w:p w14:paraId="0029E967" w14:textId="77777777" w:rsidR="00ED2987" w:rsidRDefault="00ED2987" w:rsidP="00ED2987">
      <w:pPr>
        <w:pStyle w:val="af4"/>
        <w:adjustRightInd w:val="0"/>
        <w:snapToGrid w:val="0"/>
        <w:spacing w:line="300" w:lineRule="auto"/>
        <w:ind w:firstLineChars="100" w:firstLine="240"/>
        <w:rPr>
          <w:sz w:val="24"/>
        </w:rPr>
      </w:pPr>
      <w:r>
        <w:rPr>
          <w:rFonts w:hint="eastAsia"/>
          <w:sz w:val="24"/>
        </w:rPr>
        <w:t>2.</w:t>
      </w:r>
      <w:r>
        <w:rPr>
          <w:rFonts w:hint="eastAsia"/>
          <w:sz w:val="24"/>
        </w:rPr>
        <w:t>出库管理员、采购员、收银员等具体角色类；</w:t>
      </w:r>
    </w:p>
    <w:p w14:paraId="62EBC5F2" w14:textId="77777777" w:rsidR="00ED2987" w:rsidRDefault="00ED2987" w:rsidP="00ED2987">
      <w:pPr>
        <w:pStyle w:val="af4"/>
        <w:adjustRightInd w:val="0"/>
        <w:snapToGrid w:val="0"/>
        <w:spacing w:line="300" w:lineRule="auto"/>
        <w:ind w:firstLineChars="100" w:firstLine="240"/>
        <w:rPr>
          <w:sz w:val="24"/>
        </w:rPr>
      </w:pPr>
      <w:r>
        <w:rPr>
          <w:rFonts w:hint="eastAsia"/>
          <w:sz w:val="24"/>
        </w:rPr>
        <w:t>3.</w:t>
      </w:r>
      <w:r>
        <w:rPr>
          <w:rFonts w:hint="eastAsia"/>
          <w:sz w:val="24"/>
        </w:rPr>
        <w:t>销售业务类等。</w:t>
      </w:r>
    </w:p>
    <w:p w14:paraId="0A15B13B" w14:textId="77777777" w:rsidR="00ED2987" w:rsidRDefault="00ED2987" w:rsidP="00ED2987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系统业务数据存储、管理和统计相关类：</w:t>
      </w:r>
    </w:p>
    <w:p w14:paraId="7D3CDDE6" w14:textId="77777777" w:rsidR="00ED2987" w:rsidRDefault="00ED2987" w:rsidP="00ED2987">
      <w:pPr>
        <w:pStyle w:val="af4"/>
        <w:adjustRightInd w:val="0"/>
        <w:snapToGrid w:val="0"/>
        <w:spacing w:line="300" w:lineRule="auto"/>
        <w:ind w:firstLineChars="100" w:firstLine="240"/>
        <w:rPr>
          <w:rFonts w:hint="eastAsia"/>
          <w:sz w:val="24"/>
        </w:rPr>
      </w:pPr>
      <w:r>
        <w:rPr>
          <w:rFonts w:hint="eastAsia"/>
          <w:sz w:val="24"/>
        </w:rPr>
        <w:t>1.</w:t>
      </w:r>
      <w:r>
        <w:rPr>
          <w:rFonts w:hint="eastAsia"/>
          <w:sz w:val="24"/>
        </w:rPr>
        <w:t>销售单类；</w:t>
      </w:r>
    </w:p>
    <w:p w14:paraId="2319CCF9" w14:textId="77777777" w:rsidR="00ED2987" w:rsidRDefault="00ED2987" w:rsidP="00ED2987">
      <w:pPr>
        <w:pStyle w:val="af4"/>
        <w:adjustRightInd w:val="0"/>
        <w:snapToGrid w:val="0"/>
        <w:spacing w:line="300" w:lineRule="auto"/>
        <w:ind w:firstLineChars="100" w:firstLine="240"/>
        <w:rPr>
          <w:rFonts w:hint="eastAsia"/>
          <w:sz w:val="24"/>
        </w:rPr>
      </w:pPr>
      <w:r>
        <w:rPr>
          <w:rFonts w:hint="eastAsia"/>
          <w:sz w:val="24"/>
        </w:rPr>
        <w:t>2.</w:t>
      </w:r>
      <w:r>
        <w:rPr>
          <w:rFonts w:hint="eastAsia"/>
          <w:sz w:val="24"/>
        </w:rPr>
        <w:t>客户类等；</w:t>
      </w:r>
    </w:p>
    <w:p w14:paraId="2FD92F38" w14:textId="77777777" w:rsidR="00ED2987" w:rsidRDefault="00ED2987" w:rsidP="00ED2987">
      <w:pPr>
        <w:pStyle w:val="af4"/>
        <w:adjustRightInd w:val="0"/>
        <w:snapToGrid w:val="0"/>
        <w:spacing w:line="300" w:lineRule="auto"/>
        <w:ind w:firstLineChars="100" w:firstLine="240"/>
        <w:rPr>
          <w:rFonts w:hint="eastAsia"/>
          <w:sz w:val="24"/>
        </w:rPr>
      </w:pPr>
      <w:r>
        <w:rPr>
          <w:rFonts w:hint="eastAsia"/>
          <w:sz w:val="24"/>
        </w:rPr>
        <w:t>3.</w:t>
      </w:r>
      <w:r>
        <w:rPr>
          <w:rFonts w:hint="eastAsia"/>
          <w:sz w:val="24"/>
        </w:rPr>
        <w:t>货品类；</w:t>
      </w:r>
    </w:p>
    <w:p w14:paraId="39F54B1D" w14:textId="77777777" w:rsidR="00ED2987" w:rsidRDefault="00ED2987" w:rsidP="00ED2987">
      <w:pPr>
        <w:pStyle w:val="af4"/>
        <w:adjustRightInd w:val="0"/>
        <w:snapToGrid w:val="0"/>
        <w:spacing w:line="300" w:lineRule="auto"/>
        <w:ind w:firstLineChars="100" w:firstLine="240"/>
        <w:rPr>
          <w:rFonts w:hint="eastAsia"/>
          <w:sz w:val="24"/>
        </w:rPr>
      </w:pPr>
      <w:r>
        <w:rPr>
          <w:rFonts w:hint="eastAsia"/>
          <w:sz w:val="24"/>
        </w:rPr>
        <w:t>4.</w:t>
      </w:r>
      <w:r>
        <w:rPr>
          <w:rFonts w:hint="eastAsia"/>
          <w:sz w:val="24"/>
        </w:rPr>
        <w:t>货品仓库类。</w:t>
      </w:r>
    </w:p>
    <w:p w14:paraId="59EEE9BD" w14:textId="77777777" w:rsidR="00265759" w:rsidRDefault="00265759" w:rsidP="00265759">
      <w:pPr>
        <w:keepNext/>
      </w:pPr>
      <w:r>
        <w:rPr>
          <w:rFonts w:hint="eastAsia"/>
          <w:noProof/>
          <w:color w:val="C00000"/>
          <w:sz w:val="24"/>
        </w:rPr>
        <w:lastRenderedPageBreak/>
        <w:drawing>
          <wp:inline distT="0" distB="0" distL="0" distR="0" wp14:anchorId="29D74C74" wp14:editId="0B8A125E">
            <wp:extent cx="5270500" cy="2941320"/>
            <wp:effectExtent l="0" t="0" r="6350" b="0"/>
            <wp:docPr id="11" name="图片 11" descr="Statechart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 descr="StatechartDiagram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A196D" w14:textId="62BAE968" w:rsidR="00ED2987" w:rsidRPr="004E43DD" w:rsidRDefault="00265759" w:rsidP="004E43DD">
      <w:pPr>
        <w:pStyle w:val="af3"/>
        <w:spacing w:line="300" w:lineRule="auto"/>
        <w:jc w:val="center"/>
        <w:rPr>
          <w:rFonts w:hint="eastAsia"/>
          <w:sz w:val="21"/>
          <w:szCs w:val="21"/>
        </w:rPr>
      </w:pPr>
      <w:r w:rsidRPr="004E43DD">
        <w:rPr>
          <w:rFonts w:hint="eastAsia"/>
          <w:sz w:val="21"/>
          <w:szCs w:val="21"/>
        </w:rPr>
        <w:t>图</w:t>
      </w:r>
      <w:r w:rsidRPr="004E43DD">
        <w:rPr>
          <w:rFonts w:hint="eastAsia"/>
          <w:sz w:val="21"/>
          <w:szCs w:val="21"/>
        </w:rPr>
        <w:t xml:space="preserve"> </w:t>
      </w:r>
      <w:r w:rsidRPr="004E43DD">
        <w:rPr>
          <w:sz w:val="21"/>
          <w:szCs w:val="21"/>
        </w:rPr>
        <w:fldChar w:fldCharType="begin"/>
      </w:r>
      <w:r w:rsidRPr="004E43DD">
        <w:rPr>
          <w:sz w:val="21"/>
          <w:szCs w:val="21"/>
        </w:rPr>
        <w:instrText xml:space="preserve"> </w:instrText>
      </w:r>
      <w:r w:rsidRPr="004E43DD">
        <w:rPr>
          <w:rFonts w:hint="eastAsia"/>
          <w:sz w:val="21"/>
          <w:szCs w:val="21"/>
        </w:rPr>
        <w:instrText xml:space="preserve">SEQ </w:instrText>
      </w:r>
      <w:r w:rsidRPr="004E43DD">
        <w:rPr>
          <w:rFonts w:hint="eastAsia"/>
          <w:sz w:val="21"/>
          <w:szCs w:val="21"/>
        </w:rPr>
        <w:instrText>图</w:instrText>
      </w:r>
      <w:r w:rsidRPr="004E43DD">
        <w:rPr>
          <w:rFonts w:hint="eastAsia"/>
          <w:sz w:val="21"/>
          <w:szCs w:val="21"/>
        </w:rPr>
        <w:instrText xml:space="preserve"> \* ARABIC</w:instrText>
      </w:r>
      <w:r w:rsidRPr="004E43DD">
        <w:rPr>
          <w:sz w:val="21"/>
          <w:szCs w:val="21"/>
        </w:rPr>
        <w:instrText xml:space="preserve"> </w:instrText>
      </w:r>
      <w:r w:rsidRPr="004E43DD">
        <w:rPr>
          <w:sz w:val="21"/>
          <w:szCs w:val="21"/>
        </w:rPr>
        <w:fldChar w:fldCharType="separate"/>
      </w:r>
      <w:r w:rsidR="006B4F56">
        <w:rPr>
          <w:noProof/>
          <w:sz w:val="21"/>
          <w:szCs w:val="21"/>
        </w:rPr>
        <w:t>4</w:t>
      </w:r>
      <w:r w:rsidRPr="004E43DD">
        <w:rPr>
          <w:sz w:val="21"/>
          <w:szCs w:val="21"/>
        </w:rPr>
        <w:fldChar w:fldCharType="end"/>
      </w:r>
      <w:r w:rsidRPr="004E43DD">
        <w:rPr>
          <w:sz w:val="21"/>
          <w:szCs w:val="21"/>
        </w:rPr>
        <w:t xml:space="preserve"> </w:t>
      </w:r>
      <w:r w:rsidRPr="004E43DD">
        <w:rPr>
          <w:rFonts w:hint="eastAsia"/>
          <w:sz w:val="21"/>
          <w:szCs w:val="21"/>
        </w:rPr>
        <w:t>状态图模型</w:t>
      </w:r>
    </w:p>
    <w:p w14:paraId="6048460F" w14:textId="77777777" w:rsidR="000B1D02" w:rsidRPr="00175A82" w:rsidRDefault="000B1D02" w:rsidP="000B1D02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8" w:name="_Toc529457089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系统原型建立</w:t>
      </w:r>
      <w:bookmarkEnd w:id="8"/>
    </w:p>
    <w:p w14:paraId="4FB49766" w14:textId="77777777" w:rsidR="000B1D02" w:rsidRPr="002A283B" w:rsidRDefault="000B1D02" w:rsidP="000B1D02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9" w:name="_Toc529457090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系统功能划分</w:t>
      </w:r>
      <w:bookmarkEnd w:id="9"/>
    </w:p>
    <w:p w14:paraId="5E20F7C0" w14:textId="77777777" w:rsidR="00404408" w:rsidRDefault="000B1D02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F72A5C">
        <w:rPr>
          <w:rFonts w:hint="eastAsia"/>
          <w:color w:val="C00000"/>
          <w:sz w:val="24"/>
        </w:rPr>
        <w:t>根据用例分析结果，确定系统的边界，给出基本的系统功能划分（可以给出一个系统功能结构图）</w:t>
      </w:r>
    </w:p>
    <w:p w14:paraId="31CD5678" w14:textId="77777777" w:rsidR="0047088D" w:rsidRDefault="001014F5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>
        <w:rPr>
          <w:rFonts w:hint="eastAsia"/>
          <w:color w:val="C00000"/>
          <w:sz w:val="24"/>
        </w:rPr>
        <w:t>功能结构划分</w:t>
      </w:r>
      <w:r w:rsidR="008F5E2A">
        <w:rPr>
          <w:rFonts w:hint="eastAsia"/>
          <w:color w:val="C00000"/>
          <w:sz w:val="24"/>
        </w:rPr>
        <w:t>示例如下图：</w:t>
      </w:r>
    </w:p>
    <w:p w14:paraId="05A09951" w14:textId="77777777" w:rsidR="00BF2DA9" w:rsidRPr="005E0EF9" w:rsidRDefault="00BF2DA9" w:rsidP="005E0EF9">
      <w:pPr>
        <w:pStyle w:val="af3"/>
        <w:spacing w:line="300" w:lineRule="auto"/>
        <w:jc w:val="center"/>
        <w:rPr>
          <w:sz w:val="21"/>
          <w:szCs w:val="21"/>
        </w:rPr>
      </w:pPr>
      <w:r w:rsidRPr="005E0EF9">
        <w:rPr>
          <w:sz w:val="21"/>
          <w:szCs w:val="21"/>
        </w:rPr>
        <w:lastRenderedPageBreak/>
        <w:drawing>
          <wp:inline distT="0" distB="0" distL="0" distR="0" wp14:anchorId="628FEBBC" wp14:editId="329CDAAD">
            <wp:extent cx="2834640" cy="6750785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056" cy="678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B0BA4" w14:textId="37DE7648" w:rsidR="008F5E2A" w:rsidRPr="005E0EF9" w:rsidRDefault="00BF2DA9" w:rsidP="005E0EF9">
      <w:pPr>
        <w:pStyle w:val="af3"/>
        <w:spacing w:line="300" w:lineRule="auto"/>
        <w:jc w:val="center"/>
        <w:rPr>
          <w:sz w:val="21"/>
          <w:szCs w:val="21"/>
        </w:rPr>
      </w:pPr>
      <w:r w:rsidRPr="005E0EF9">
        <w:rPr>
          <w:rFonts w:hint="eastAsia"/>
          <w:sz w:val="21"/>
          <w:szCs w:val="21"/>
        </w:rPr>
        <w:t>图</w:t>
      </w:r>
      <w:r w:rsidRPr="005E0EF9">
        <w:rPr>
          <w:rFonts w:hint="eastAsia"/>
          <w:sz w:val="21"/>
          <w:szCs w:val="21"/>
        </w:rPr>
        <w:t xml:space="preserve"> </w:t>
      </w:r>
      <w:r w:rsidRPr="005E0EF9">
        <w:rPr>
          <w:sz w:val="21"/>
          <w:szCs w:val="21"/>
        </w:rPr>
        <w:fldChar w:fldCharType="begin"/>
      </w:r>
      <w:r w:rsidRPr="005E0EF9">
        <w:rPr>
          <w:sz w:val="21"/>
          <w:szCs w:val="21"/>
        </w:rPr>
        <w:instrText xml:space="preserve"> </w:instrText>
      </w:r>
      <w:r w:rsidRPr="005E0EF9">
        <w:rPr>
          <w:rFonts w:hint="eastAsia"/>
          <w:sz w:val="21"/>
          <w:szCs w:val="21"/>
        </w:rPr>
        <w:instrText xml:space="preserve">SEQ </w:instrText>
      </w:r>
      <w:r w:rsidRPr="005E0EF9">
        <w:rPr>
          <w:rFonts w:hint="eastAsia"/>
          <w:sz w:val="21"/>
          <w:szCs w:val="21"/>
        </w:rPr>
        <w:instrText>图</w:instrText>
      </w:r>
      <w:r w:rsidRPr="005E0EF9">
        <w:rPr>
          <w:rFonts w:hint="eastAsia"/>
          <w:sz w:val="21"/>
          <w:szCs w:val="21"/>
        </w:rPr>
        <w:instrText xml:space="preserve"> \* ARABIC</w:instrText>
      </w:r>
      <w:r w:rsidRPr="005E0EF9">
        <w:rPr>
          <w:sz w:val="21"/>
          <w:szCs w:val="21"/>
        </w:rPr>
        <w:instrText xml:space="preserve"> </w:instrText>
      </w:r>
      <w:r w:rsidRPr="005E0EF9">
        <w:rPr>
          <w:sz w:val="21"/>
          <w:szCs w:val="21"/>
        </w:rPr>
        <w:fldChar w:fldCharType="separate"/>
      </w:r>
      <w:r w:rsidR="006B4F56" w:rsidRPr="005E0EF9">
        <w:rPr>
          <w:sz w:val="21"/>
          <w:szCs w:val="21"/>
        </w:rPr>
        <w:t>5</w:t>
      </w:r>
      <w:r w:rsidRPr="005E0EF9">
        <w:rPr>
          <w:sz w:val="21"/>
          <w:szCs w:val="21"/>
        </w:rPr>
        <w:fldChar w:fldCharType="end"/>
      </w:r>
      <w:r w:rsidRPr="005E0EF9">
        <w:rPr>
          <w:sz w:val="21"/>
          <w:szCs w:val="21"/>
        </w:rPr>
        <w:t xml:space="preserve"> </w:t>
      </w:r>
      <w:r w:rsidRPr="005E0EF9">
        <w:rPr>
          <w:rFonts w:hint="eastAsia"/>
          <w:sz w:val="21"/>
          <w:szCs w:val="21"/>
        </w:rPr>
        <w:t>系统功能结构划分</w:t>
      </w:r>
    </w:p>
    <w:p w14:paraId="647A6872" w14:textId="77777777" w:rsidR="006B040D" w:rsidRPr="002A283B" w:rsidRDefault="006B040D" w:rsidP="006B040D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0" w:name="_Toc529457091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系统功能优先级确定</w:t>
      </w:r>
      <w:bookmarkEnd w:id="10"/>
    </w:p>
    <w:p w14:paraId="4705BD66" w14:textId="77777777" w:rsidR="006B040D" w:rsidRDefault="006B040D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F72A5C">
        <w:rPr>
          <w:rFonts w:hint="eastAsia"/>
          <w:color w:val="C00000"/>
          <w:sz w:val="24"/>
        </w:rPr>
        <w:t>根据紧急程度或前后序关系，给出系统功能开发的优先级列表</w:t>
      </w:r>
    </w:p>
    <w:p w14:paraId="423FBFAE" w14:textId="77777777" w:rsidR="008F3168" w:rsidRDefault="008F3168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>
        <w:rPr>
          <w:rFonts w:hint="eastAsia"/>
          <w:color w:val="C00000"/>
          <w:sz w:val="24"/>
        </w:rPr>
        <w:t>第一种方式：可以模拟用户故事版本计划的形式，即如下例子所示：</w:t>
      </w:r>
    </w:p>
    <w:p w14:paraId="22A956F2" w14:textId="68D4442E" w:rsidR="008F3168" w:rsidRPr="005E0EF9" w:rsidRDefault="00C3547B" w:rsidP="005E0EF9">
      <w:pPr>
        <w:pStyle w:val="af3"/>
        <w:spacing w:line="300" w:lineRule="auto"/>
        <w:jc w:val="center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AEF7B43" wp14:editId="086F8FA1">
            <wp:extent cx="5274310" cy="1748790"/>
            <wp:effectExtent l="0" t="0" r="2540" b="3810"/>
            <wp:docPr id="16" name="图片 16" descr="图形用户界面, 图示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图示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C1BAC" w14:textId="18E290A2" w:rsidR="006B4F56" w:rsidRPr="005E0EF9" w:rsidRDefault="00C3547B" w:rsidP="005E0EF9">
      <w:pPr>
        <w:pStyle w:val="af3"/>
        <w:spacing w:line="300" w:lineRule="auto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5E4AFBC3" wp14:editId="6F1729D8">
            <wp:extent cx="3742839" cy="1384300"/>
            <wp:effectExtent l="0" t="0" r="0" b="6350"/>
            <wp:docPr id="17" name="图片 1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406" cy="13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547B">
        <w:t xml:space="preserve"> </w:t>
      </w:r>
      <w:r>
        <w:rPr>
          <w:noProof/>
        </w:rPr>
        <w:drawing>
          <wp:inline distT="0" distB="0" distL="0" distR="0" wp14:anchorId="74711E93" wp14:editId="20E3EB3D">
            <wp:extent cx="1426210" cy="1398907"/>
            <wp:effectExtent l="0" t="0" r="2540" b="0"/>
            <wp:docPr id="18" name="图片 1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953" cy="1423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DF90B" w14:textId="7853B060" w:rsidR="00DA5C22" w:rsidRPr="005E0EF9" w:rsidRDefault="006B4F56" w:rsidP="005E0EF9">
      <w:pPr>
        <w:pStyle w:val="af3"/>
        <w:spacing w:line="300" w:lineRule="auto"/>
        <w:jc w:val="center"/>
        <w:rPr>
          <w:rFonts w:hint="eastAsia"/>
          <w:sz w:val="21"/>
          <w:szCs w:val="21"/>
        </w:rPr>
      </w:pPr>
      <w:r w:rsidRPr="005E0EF9">
        <w:rPr>
          <w:rFonts w:hint="eastAsia"/>
          <w:sz w:val="21"/>
          <w:szCs w:val="21"/>
        </w:rPr>
        <w:t>图</w:t>
      </w:r>
      <w:r w:rsidRPr="005E0EF9">
        <w:rPr>
          <w:rFonts w:hint="eastAsia"/>
          <w:sz w:val="21"/>
          <w:szCs w:val="21"/>
        </w:rPr>
        <w:t xml:space="preserve"> </w:t>
      </w:r>
      <w:r w:rsidRPr="005E0EF9">
        <w:rPr>
          <w:sz w:val="21"/>
          <w:szCs w:val="21"/>
        </w:rPr>
        <w:fldChar w:fldCharType="begin"/>
      </w:r>
      <w:r w:rsidRPr="005E0EF9">
        <w:rPr>
          <w:sz w:val="21"/>
          <w:szCs w:val="21"/>
        </w:rPr>
        <w:instrText xml:space="preserve"> </w:instrText>
      </w:r>
      <w:r w:rsidRPr="005E0EF9">
        <w:rPr>
          <w:rFonts w:hint="eastAsia"/>
          <w:sz w:val="21"/>
          <w:szCs w:val="21"/>
        </w:rPr>
        <w:instrText xml:space="preserve">SEQ </w:instrText>
      </w:r>
      <w:r w:rsidRPr="005E0EF9">
        <w:rPr>
          <w:rFonts w:hint="eastAsia"/>
          <w:sz w:val="21"/>
          <w:szCs w:val="21"/>
        </w:rPr>
        <w:instrText>图</w:instrText>
      </w:r>
      <w:r w:rsidRPr="005E0EF9">
        <w:rPr>
          <w:rFonts w:hint="eastAsia"/>
          <w:sz w:val="21"/>
          <w:szCs w:val="21"/>
        </w:rPr>
        <w:instrText xml:space="preserve"> \* ARABIC</w:instrText>
      </w:r>
      <w:r w:rsidRPr="005E0EF9">
        <w:rPr>
          <w:sz w:val="21"/>
          <w:szCs w:val="21"/>
        </w:rPr>
        <w:instrText xml:space="preserve"> </w:instrText>
      </w:r>
      <w:r w:rsidRPr="005E0EF9">
        <w:rPr>
          <w:sz w:val="21"/>
          <w:szCs w:val="21"/>
        </w:rPr>
        <w:fldChar w:fldCharType="separate"/>
      </w:r>
      <w:r w:rsidRPr="005E0EF9">
        <w:rPr>
          <w:sz w:val="21"/>
          <w:szCs w:val="21"/>
        </w:rPr>
        <w:t>6</w:t>
      </w:r>
      <w:r w:rsidRPr="005E0EF9">
        <w:rPr>
          <w:sz w:val="21"/>
          <w:szCs w:val="21"/>
        </w:rPr>
        <w:fldChar w:fldCharType="end"/>
      </w:r>
      <w:r w:rsidRPr="005E0EF9">
        <w:rPr>
          <w:sz w:val="21"/>
          <w:szCs w:val="21"/>
        </w:rPr>
        <w:t xml:space="preserve"> </w:t>
      </w:r>
      <w:r w:rsidR="00CC1ADE" w:rsidRPr="005E0EF9">
        <w:rPr>
          <w:rFonts w:hint="eastAsia"/>
          <w:sz w:val="21"/>
          <w:szCs w:val="21"/>
        </w:rPr>
        <w:t>系统功能开发优先级顺序</w:t>
      </w:r>
      <w:r w:rsidR="00CC1ADE" w:rsidRPr="005E0EF9">
        <w:rPr>
          <w:rFonts w:hint="eastAsia"/>
          <w:sz w:val="21"/>
          <w:szCs w:val="21"/>
        </w:rPr>
        <w:t>（</w:t>
      </w:r>
      <w:r w:rsidRPr="005E0EF9">
        <w:rPr>
          <w:rFonts w:hint="eastAsia"/>
          <w:sz w:val="21"/>
          <w:szCs w:val="21"/>
        </w:rPr>
        <w:t>用户故事版本计划</w:t>
      </w:r>
      <w:r w:rsidR="00CC1ADE" w:rsidRPr="005E0EF9">
        <w:rPr>
          <w:rFonts w:hint="eastAsia"/>
          <w:sz w:val="21"/>
          <w:szCs w:val="21"/>
        </w:rPr>
        <w:t>）</w:t>
      </w:r>
    </w:p>
    <w:p w14:paraId="5579487F" w14:textId="77777777" w:rsidR="008F3168" w:rsidRPr="008F3168" w:rsidRDefault="008F3168" w:rsidP="008F3168">
      <w:pPr>
        <w:adjustRightInd w:val="0"/>
        <w:snapToGrid w:val="0"/>
        <w:spacing w:line="300" w:lineRule="auto"/>
        <w:ind w:firstLine="480"/>
        <w:rPr>
          <w:color w:val="C00000"/>
          <w:sz w:val="24"/>
        </w:rPr>
      </w:pPr>
      <w:r w:rsidRPr="008F3168">
        <w:rPr>
          <w:rFonts w:hint="eastAsia"/>
          <w:color w:val="C00000"/>
          <w:sz w:val="24"/>
        </w:rPr>
        <w:t>第二种方式：以表格形式给出功能开发的优先级顺序。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3"/>
        <w:gridCol w:w="2659"/>
        <w:gridCol w:w="1874"/>
        <w:gridCol w:w="1810"/>
      </w:tblGrid>
      <w:tr w:rsidR="006B4F56" w:rsidRPr="00490193" w14:paraId="16152509" w14:textId="77777777" w:rsidTr="008F1EE0">
        <w:tc>
          <w:tcPr>
            <w:tcW w:w="1953" w:type="dxa"/>
            <w:shd w:val="clear" w:color="auto" w:fill="A6A6A6"/>
          </w:tcPr>
          <w:p w14:paraId="7A1FD4AF" w14:textId="77777777" w:rsidR="006B4F56" w:rsidRPr="00490193" w:rsidRDefault="006B4F56" w:rsidP="008F1EE0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销售订单管理</w:t>
            </w:r>
          </w:p>
        </w:tc>
        <w:tc>
          <w:tcPr>
            <w:tcW w:w="2659" w:type="dxa"/>
            <w:shd w:val="clear" w:color="auto" w:fill="A6A6A6"/>
          </w:tcPr>
          <w:p w14:paraId="322F44AC" w14:textId="77777777" w:rsidR="006B4F56" w:rsidRPr="00490193" w:rsidRDefault="006B4F56" w:rsidP="008F1EE0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商品进出库管理</w:t>
            </w:r>
          </w:p>
        </w:tc>
        <w:tc>
          <w:tcPr>
            <w:tcW w:w="1874" w:type="dxa"/>
            <w:shd w:val="clear" w:color="auto" w:fill="A6A6A6"/>
          </w:tcPr>
          <w:p w14:paraId="5A6A4124" w14:textId="77777777" w:rsidR="006B4F56" w:rsidRPr="00490193" w:rsidRDefault="006B4F56" w:rsidP="008F1EE0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客户管理</w:t>
            </w:r>
          </w:p>
        </w:tc>
        <w:tc>
          <w:tcPr>
            <w:tcW w:w="1810" w:type="dxa"/>
            <w:shd w:val="clear" w:color="auto" w:fill="A6A6A6"/>
          </w:tcPr>
          <w:p w14:paraId="3951E6EF" w14:textId="77777777" w:rsidR="006B4F56" w:rsidRPr="00490193" w:rsidRDefault="006B4F56" w:rsidP="008F1EE0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优先级</w:t>
            </w:r>
          </w:p>
        </w:tc>
      </w:tr>
      <w:tr w:rsidR="006B4F56" w:rsidRPr="00490193" w14:paraId="7981C8E6" w14:textId="77777777" w:rsidTr="008F1EE0">
        <w:tc>
          <w:tcPr>
            <w:tcW w:w="1953" w:type="dxa"/>
            <w:shd w:val="clear" w:color="auto" w:fill="F7CAAC"/>
          </w:tcPr>
          <w:p w14:paraId="443A8550" w14:textId="77777777" w:rsidR="006B4F56" w:rsidRPr="00490193" w:rsidRDefault="006B4F56" w:rsidP="008F1EE0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查看订</w:t>
            </w:r>
            <w:r w:rsidRPr="00490193">
              <w:rPr>
                <w:rFonts w:hint="eastAsia"/>
                <w:sz w:val="24"/>
              </w:rPr>
              <w:t>单</w:t>
            </w:r>
          </w:p>
        </w:tc>
        <w:tc>
          <w:tcPr>
            <w:tcW w:w="2659" w:type="dxa"/>
            <w:shd w:val="clear" w:color="auto" w:fill="F7CAAC"/>
          </w:tcPr>
          <w:p w14:paraId="14192D00" w14:textId="77777777" w:rsidR="006B4F56" w:rsidRPr="00490193" w:rsidRDefault="006B4F56" w:rsidP="008F1EE0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 w:rsidRPr="00135346">
              <w:rPr>
                <w:rFonts w:hint="eastAsia"/>
                <w:sz w:val="24"/>
              </w:rPr>
              <w:t>进货登记核验信息</w:t>
            </w:r>
          </w:p>
        </w:tc>
        <w:tc>
          <w:tcPr>
            <w:tcW w:w="1874" w:type="dxa"/>
            <w:shd w:val="clear" w:color="auto" w:fill="F7CAAC"/>
          </w:tcPr>
          <w:p w14:paraId="24E011CC" w14:textId="77777777" w:rsidR="006B4F56" w:rsidRPr="00490193" w:rsidRDefault="006B4F56" w:rsidP="008F1EE0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查看客户信息</w:t>
            </w:r>
          </w:p>
        </w:tc>
        <w:tc>
          <w:tcPr>
            <w:tcW w:w="1810" w:type="dxa"/>
            <w:shd w:val="clear" w:color="auto" w:fill="F7CAAC"/>
          </w:tcPr>
          <w:p w14:paraId="43178CCF" w14:textId="77777777" w:rsidR="006B4F56" w:rsidRPr="00490193" w:rsidRDefault="006B4F56" w:rsidP="008F1EE0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优先级</w:t>
            </w:r>
            <w:r>
              <w:rPr>
                <w:rFonts w:hint="eastAsia"/>
                <w:sz w:val="24"/>
              </w:rPr>
              <w:t>1</w:t>
            </w:r>
          </w:p>
        </w:tc>
      </w:tr>
      <w:tr w:rsidR="006B4F56" w14:paraId="23457754" w14:textId="77777777" w:rsidTr="008F1EE0">
        <w:tc>
          <w:tcPr>
            <w:tcW w:w="1953" w:type="dxa"/>
            <w:shd w:val="clear" w:color="auto" w:fill="F7CAAC"/>
          </w:tcPr>
          <w:p w14:paraId="03050862" w14:textId="77777777" w:rsidR="006B4F56" w:rsidRPr="00490193" w:rsidRDefault="006B4F56" w:rsidP="008F1EE0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 w:rsidRPr="00135346">
              <w:rPr>
                <w:rFonts w:hint="eastAsia"/>
                <w:sz w:val="24"/>
              </w:rPr>
              <w:t>付款后确认收款</w:t>
            </w:r>
          </w:p>
        </w:tc>
        <w:tc>
          <w:tcPr>
            <w:tcW w:w="2659" w:type="dxa"/>
            <w:shd w:val="clear" w:color="auto" w:fill="F7CAAC"/>
          </w:tcPr>
          <w:p w14:paraId="731F4F92" w14:textId="77777777" w:rsidR="006B4F56" w:rsidRPr="00490193" w:rsidRDefault="006B4F56" w:rsidP="008F1EE0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 w:rsidRPr="00135346">
              <w:rPr>
                <w:rFonts w:hint="eastAsia"/>
                <w:sz w:val="24"/>
              </w:rPr>
              <w:t>根据订单将产品出库</w:t>
            </w:r>
          </w:p>
        </w:tc>
        <w:tc>
          <w:tcPr>
            <w:tcW w:w="1874" w:type="dxa"/>
            <w:shd w:val="clear" w:color="auto" w:fill="BDD6EE"/>
          </w:tcPr>
          <w:p w14:paraId="133C882F" w14:textId="77777777" w:rsidR="006B4F56" w:rsidRPr="00490193" w:rsidRDefault="006B4F56" w:rsidP="008F1EE0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增加客户信息</w:t>
            </w:r>
          </w:p>
        </w:tc>
        <w:tc>
          <w:tcPr>
            <w:tcW w:w="1810" w:type="dxa"/>
            <w:shd w:val="clear" w:color="auto" w:fill="BDD6EE"/>
          </w:tcPr>
          <w:p w14:paraId="14412C19" w14:textId="77777777" w:rsidR="006B4F56" w:rsidRDefault="006B4F56" w:rsidP="008F1EE0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优先级</w:t>
            </w:r>
            <w:r>
              <w:rPr>
                <w:rFonts w:hint="eastAsia"/>
                <w:sz w:val="24"/>
              </w:rPr>
              <w:t>2</w:t>
            </w:r>
          </w:p>
        </w:tc>
      </w:tr>
      <w:tr w:rsidR="006B4F56" w:rsidRPr="00490193" w14:paraId="0CC5C752" w14:textId="77777777" w:rsidTr="008F1EE0">
        <w:tc>
          <w:tcPr>
            <w:tcW w:w="1953" w:type="dxa"/>
            <w:shd w:val="clear" w:color="auto" w:fill="F7CAAC"/>
          </w:tcPr>
          <w:p w14:paraId="3AFF867E" w14:textId="77777777" w:rsidR="006B4F56" w:rsidRPr="00490193" w:rsidRDefault="006B4F56" w:rsidP="008F1EE0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提交订单</w:t>
            </w:r>
          </w:p>
        </w:tc>
        <w:tc>
          <w:tcPr>
            <w:tcW w:w="2659" w:type="dxa"/>
            <w:shd w:val="clear" w:color="auto" w:fill="BDD6EE"/>
          </w:tcPr>
          <w:p w14:paraId="77D7535B" w14:textId="77777777" w:rsidR="006B4F56" w:rsidRPr="00490193" w:rsidRDefault="006B4F56" w:rsidP="008F1EE0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查看库存货品详细信息</w:t>
            </w:r>
          </w:p>
        </w:tc>
        <w:tc>
          <w:tcPr>
            <w:tcW w:w="1874" w:type="dxa"/>
            <w:shd w:val="clear" w:color="auto" w:fill="C5E0B3"/>
          </w:tcPr>
          <w:p w14:paraId="1AA5C41F" w14:textId="77777777" w:rsidR="006B4F56" w:rsidRPr="00135346" w:rsidRDefault="006B4F56" w:rsidP="008F1EE0">
            <w:pPr>
              <w:adjustRightInd w:val="0"/>
              <w:snapToGrid w:val="0"/>
              <w:spacing w:line="300" w:lineRule="auto"/>
              <w:jc w:val="center"/>
              <w:rPr>
                <w:color w:val="92D050"/>
                <w:sz w:val="24"/>
              </w:rPr>
            </w:pPr>
            <w:r w:rsidRPr="00490193">
              <w:rPr>
                <w:rFonts w:hint="eastAsia"/>
                <w:sz w:val="24"/>
              </w:rPr>
              <w:t>修改客户信息</w:t>
            </w:r>
          </w:p>
        </w:tc>
        <w:tc>
          <w:tcPr>
            <w:tcW w:w="1810" w:type="dxa"/>
            <w:shd w:val="clear" w:color="auto" w:fill="C5E0B3"/>
          </w:tcPr>
          <w:p w14:paraId="646188B0" w14:textId="77777777" w:rsidR="006B4F56" w:rsidRPr="00490193" w:rsidRDefault="006B4F56" w:rsidP="008F1EE0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优先级</w:t>
            </w:r>
            <w:r>
              <w:rPr>
                <w:rFonts w:hint="eastAsia"/>
                <w:sz w:val="24"/>
              </w:rPr>
              <w:t>3</w:t>
            </w:r>
          </w:p>
        </w:tc>
      </w:tr>
      <w:tr w:rsidR="006B4F56" w:rsidRPr="00490193" w14:paraId="7F83CE5C" w14:textId="77777777" w:rsidTr="008F1EE0">
        <w:tc>
          <w:tcPr>
            <w:tcW w:w="1953" w:type="dxa"/>
            <w:shd w:val="clear" w:color="auto" w:fill="F7CAAC"/>
          </w:tcPr>
          <w:p w14:paraId="1A7C402D" w14:textId="77777777" w:rsidR="006B4F56" w:rsidRPr="00490193" w:rsidRDefault="006B4F56" w:rsidP="008F1EE0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审核订单</w:t>
            </w:r>
          </w:p>
        </w:tc>
        <w:tc>
          <w:tcPr>
            <w:tcW w:w="2659" w:type="dxa"/>
            <w:shd w:val="clear" w:color="auto" w:fill="BDD6EE"/>
          </w:tcPr>
          <w:p w14:paraId="2BB6B858" w14:textId="77777777" w:rsidR="006B4F56" w:rsidRPr="00490193" w:rsidRDefault="006B4F56" w:rsidP="008F1EE0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 w:rsidRPr="00135346">
              <w:rPr>
                <w:rFonts w:hint="eastAsia"/>
                <w:sz w:val="24"/>
              </w:rPr>
              <w:t>进货产品质量检查</w:t>
            </w:r>
          </w:p>
        </w:tc>
        <w:tc>
          <w:tcPr>
            <w:tcW w:w="1874" w:type="dxa"/>
            <w:shd w:val="clear" w:color="auto" w:fill="FFFFFF"/>
          </w:tcPr>
          <w:p w14:paraId="1BCAD213" w14:textId="77777777" w:rsidR="006B4F56" w:rsidRPr="00490193" w:rsidRDefault="006B4F56" w:rsidP="008F1EE0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</w:p>
        </w:tc>
        <w:tc>
          <w:tcPr>
            <w:tcW w:w="1810" w:type="dxa"/>
          </w:tcPr>
          <w:p w14:paraId="4EE9EF07" w14:textId="77777777" w:rsidR="006B4F56" w:rsidRPr="00490193" w:rsidRDefault="006B4F56" w:rsidP="008F1EE0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</w:p>
        </w:tc>
      </w:tr>
      <w:tr w:rsidR="006B4F56" w:rsidRPr="00490193" w14:paraId="2DC6C4D5" w14:textId="77777777" w:rsidTr="008F1EE0">
        <w:tc>
          <w:tcPr>
            <w:tcW w:w="1953" w:type="dxa"/>
            <w:shd w:val="clear" w:color="auto" w:fill="F7CAAC"/>
          </w:tcPr>
          <w:p w14:paraId="7E90920F" w14:textId="77777777" w:rsidR="006B4F56" w:rsidRPr="00490193" w:rsidRDefault="006B4F56" w:rsidP="008F1EE0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修改订单</w:t>
            </w:r>
          </w:p>
        </w:tc>
        <w:tc>
          <w:tcPr>
            <w:tcW w:w="2659" w:type="dxa"/>
            <w:shd w:val="clear" w:color="auto" w:fill="C5E0B3"/>
          </w:tcPr>
          <w:p w14:paraId="0B40465C" w14:textId="77777777" w:rsidR="006B4F56" w:rsidRPr="00490193" w:rsidRDefault="006B4F56" w:rsidP="008F1EE0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 w:rsidRPr="00135346">
              <w:rPr>
                <w:rFonts w:hint="eastAsia"/>
                <w:sz w:val="24"/>
              </w:rPr>
              <w:t>查看库存产品数量</w:t>
            </w:r>
          </w:p>
        </w:tc>
        <w:tc>
          <w:tcPr>
            <w:tcW w:w="1874" w:type="dxa"/>
            <w:shd w:val="clear" w:color="auto" w:fill="auto"/>
          </w:tcPr>
          <w:p w14:paraId="3BD7E31B" w14:textId="77777777" w:rsidR="006B4F56" w:rsidRPr="00490193" w:rsidRDefault="006B4F56" w:rsidP="008F1EE0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</w:p>
        </w:tc>
        <w:tc>
          <w:tcPr>
            <w:tcW w:w="1810" w:type="dxa"/>
          </w:tcPr>
          <w:p w14:paraId="643058AD" w14:textId="77777777" w:rsidR="006B4F56" w:rsidRPr="00490193" w:rsidRDefault="006B4F56" w:rsidP="008F1EE0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</w:p>
        </w:tc>
      </w:tr>
      <w:tr w:rsidR="006B4F56" w:rsidRPr="00490193" w14:paraId="2EC52C59" w14:textId="77777777" w:rsidTr="008F1EE0">
        <w:tc>
          <w:tcPr>
            <w:tcW w:w="1953" w:type="dxa"/>
            <w:shd w:val="clear" w:color="auto" w:fill="F7CAAC"/>
          </w:tcPr>
          <w:p w14:paraId="3D79ED01" w14:textId="77777777" w:rsidR="006B4F56" w:rsidRPr="00490193" w:rsidRDefault="006B4F56" w:rsidP="008F1EE0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删除订单</w:t>
            </w:r>
          </w:p>
        </w:tc>
        <w:tc>
          <w:tcPr>
            <w:tcW w:w="2659" w:type="dxa"/>
            <w:shd w:val="clear" w:color="auto" w:fill="C5E0B3"/>
          </w:tcPr>
          <w:p w14:paraId="09862019" w14:textId="77777777" w:rsidR="006B4F56" w:rsidRPr="00490193" w:rsidRDefault="006B4F56" w:rsidP="008F1EE0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 w:rsidRPr="00135346">
              <w:rPr>
                <w:rFonts w:hint="eastAsia"/>
                <w:sz w:val="24"/>
              </w:rPr>
              <w:t>查看进货和出库记录</w:t>
            </w:r>
          </w:p>
        </w:tc>
        <w:tc>
          <w:tcPr>
            <w:tcW w:w="1874" w:type="dxa"/>
            <w:shd w:val="clear" w:color="auto" w:fill="auto"/>
          </w:tcPr>
          <w:p w14:paraId="798A25A9" w14:textId="77777777" w:rsidR="006B4F56" w:rsidRPr="00490193" w:rsidRDefault="006B4F56" w:rsidP="008F1EE0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</w:p>
        </w:tc>
        <w:tc>
          <w:tcPr>
            <w:tcW w:w="1810" w:type="dxa"/>
          </w:tcPr>
          <w:p w14:paraId="43D3C8A5" w14:textId="77777777" w:rsidR="006B4F56" w:rsidRPr="00490193" w:rsidRDefault="006B4F56" w:rsidP="008F1EE0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</w:p>
        </w:tc>
      </w:tr>
      <w:tr w:rsidR="006B4F56" w:rsidRPr="00490193" w14:paraId="2987162D" w14:textId="77777777" w:rsidTr="008F1EE0">
        <w:tc>
          <w:tcPr>
            <w:tcW w:w="1953" w:type="dxa"/>
            <w:shd w:val="clear" w:color="auto" w:fill="F7CAAC"/>
          </w:tcPr>
          <w:p w14:paraId="5D4313F8" w14:textId="77777777" w:rsidR="006B4F56" w:rsidRPr="00490193" w:rsidRDefault="006B4F56" w:rsidP="008F1EE0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新建订单</w:t>
            </w:r>
          </w:p>
        </w:tc>
        <w:tc>
          <w:tcPr>
            <w:tcW w:w="2659" w:type="dxa"/>
            <w:shd w:val="clear" w:color="auto" w:fill="auto"/>
          </w:tcPr>
          <w:p w14:paraId="7161EF6D" w14:textId="77777777" w:rsidR="006B4F56" w:rsidRPr="00490193" w:rsidRDefault="006B4F56" w:rsidP="008F1EE0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</w:p>
        </w:tc>
        <w:tc>
          <w:tcPr>
            <w:tcW w:w="1874" w:type="dxa"/>
            <w:shd w:val="clear" w:color="auto" w:fill="auto"/>
          </w:tcPr>
          <w:p w14:paraId="552B1CBC" w14:textId="77777777" w:rsidR="006B4F56" w:rsidRPr="00490193" w:rsidRDefault="006B4F56" w:rsidP="008F1EE0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</w:p>
        </w:tc>
        <w:tc>
          <w:tcPr>
            <w:tcW w:w="1810" w:type="dxa"/>
          </w:tcPr>
          <w:p w14:paraId="71FA471D" w14:textId="77777777" w:rsidR="006B4F56" w:rsidRPr="00490193" w:rsidRDefault="006B4F56" w:rsidP="008F1EE0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</w:p>
        </w:tc>
      </w:tr>
      <w:tr w:rsidR="006B4F56" w:rsidRPr="00490193" w14:paraId="322137A7" w14:textId="77777777" w:rsidTr="008F1EE0">
        <w:tc>
          <w:tcPr>
            <w:tcW w:w="1953" w:type="dxa"/>
            <w:shd w:val="clear" w:color="auto" w:fill="F7CAAC"/>
          </w:tcPr>
          <w:p w14:paraId="3E6A92E4" w14:textId="77777777" w:rsidR="006B4F56" w:rsidRDefault="006B4F56" w:rsidP="008F1EE0">
            <w:pPr>
              <w:adjustRightInd w:val="0"/>
              <w:snapToGrid w:val="0"/>
              <w:spacing w:line="300" w:lineRule="auto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整单退货</w:t>
            </w:r>
          </w:p>
        </w:tc>
        <w:tc>
          <w:tcPr>
            <w:tcW w:w="2659" w:type="dxa"/>
            <w:shd w:val="clear" w:color="auto" w:fill="auto"/>
          </w:tcPr>
          <w:p w14:paraId="199206CD" w14:textId="77777777" w:rsidR="006B4F56" w:rsidRPr="00490193" w:rsidRDefault="006B4F56" w:rsidP="008F1EE0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</w:p>
        </w:tc>
        <w:tc>
          <w:tcPr>
            <w:tcW w:w="1874" w:type="dxa"/>
            <w:shd w:val="clear" w:color="auto" w:fill="auto"/>
          </w:tcPr>
          <w:p w14:paraId="121BB560" w14:textId="77777777" w:rsidR="006B4F56" w:rsidRPr="00490193" w:rsidRDefault="006B4F56" w:rsidP="008F1EE0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</w:p>
        </w:tc>
        <w:tc>
          <w:tcPr>
            <w:tcW w:w="1810" w:type="dxa"/>
          </w:tcPr>
          <w:p w14:paraId="4C09E19E" w14:textId="77777777" w:rsidR="006B4F56" w:rsidRPr="00490193" w:rsidRDefault="006B4F56" w:rsidP="006B4F56">
            <w:pPr>
              <w:keepNext/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</w:p>
        </w:tc>
      </w:tr>
    </w:tbl>
    <w:p w14:paraId="28DF0E06" w14:textId="08C58625" w:rsidR="008F3168" w:rsidRPr="005E0EF9" w:rsidRDefault="006B4F56" w:rsidP="005E0EF9">
      <w:pPr>
        <w:pStyle w:val="af3"/>
        <w:jc w:val="center"/>
        <w:rPr>
          <w:sz w:val="21"/>
          <w:szCs w:val="21"/>
          <w:lang w:val="x-none"/>
        </w:rPr>
      </w:pPr>
      <w:r w:rsidRPr="005E0EF9">
        <w:rPr>
          <w:rFonts w:hint="eastAsia"/>
          <w:sz w:val="21"/>
          <w:szCs w:val="21"/>
        </w:rPr>
        <w:t>表</w:t>
      </w:r>
      <w:r w:rsidRPr="005E0EF9">
        <w:rPr>
          <w:rFonts w:hint="eastAsia"/>
          <w:sz w:val="21"/>
          <w:szCs w:val="21"/>
        </w:rPr>
        <w:t xml:space="preserve"> </w:t>
      </w:r>
      <w:r w:rsidRPr="005E0EF9">
        <w:rPr>
          <w:sz w:val="21"/>
          <w:szCs w:val="21"/>
        </w:rPr>
        <w:fldChar w:fldCharType="begin"/>
      </w:r>
      <w:r w:rsidRPr="005E0EF9">
        <w:rPr>
          <w:sz w:val="21"/>
          <w:szCs w:val="21"/>
        </w:rPr>
        <w:instrText xml:space="preserve"> </w:instrText>
      </w:r>
      <w:r w:rsidRPr="005E0EF9">
        <w:rPr>
          <w:rFonts w:hint="eastAsia"/>
          <w:sz w:val="21"/>
          <w:szCs w:val="21"/>
        </w:rPr>
        <w:instrText xml:space="preserve">SEQ </w:instrText>
      </w:r>
      <w:r w:rsidRPr="005E0EF9">
        <w:rPr>
          <w:rFonts w:hint="eastAsia"/>
          <w:sz w:val="21"/>
          <w:szCs w:val="21"/>
        </w:rPr>
        <w:instrText>表</w:instrText>
      </w:r>
      <w:r w:rsidRPr="005E0EF9">
        <w:rPr>
          <w:rFonts w:hint="eastAsia"/>
          <w:sz w:val="21"/>
          <w:szCs w:val="21"/>
        </w:rPr>
        <w:instrText xml:space="preserve"> \* ARABIC</w:instrText>
      </w:r>
      <w:r w:rsidRPr="005E0EF9">
        <w:rPr>
          <w:sz w:val="21"/>
          <w:szCs w:val="21"/>
        </w:rPr>
        <w:instrText xml:space="preserve"> </w:instrText>
      </w:r>
      <w:r w:rsidRPr="005E0EF9">
        <w:rPr>
          <w:sz w:val="21"/>
          <w:szCs w:val="21"/>
        </w:rPr>
        <w:fldChar w:fldCharType="separate"/>
      </w:r>
      <w:r w:rsidRPr="005E0EF9">
        <w:rPr>
          <w:noProof/>
          <w:sz w:val="21"/>
          <w:szCs w:val="21"/>
        </w:rPr>
        <w:t>2</w:t>
      </w:r>
      <w:r w:rsidRPr="005E0EF9">
        <w:rPr>
          <w:sz w:val="21"/>
          <w:szCs w:val="21"/>
        </w:rPr>
        <w:fldChar w:fldCharType="end"/>
      </w:r>
      <w:r w:rsidRPr="005E0EF9">
        <w:rPr>
          <w:sz w:val="21"/>
          <w:szCs w:val="21"/>
        </w:rPr>
        <w:t xml:space="preserve"> </w:t>
      </w:r>
      <w:r w:rsidRPr="005E0EF9">
        <w:rPr>
          <w:rFonts w:hint="eastAsia"/>
          <w:sz w:val="21"/>
          <w:szCs w:val="21"/>
        </w:rPr>
        <w:t>系统功能开发优先级顺序</w:t>
      </w:r>
      <w:r w:rsidR="00CC1ADE" w:rsidRPr="005E0EF9">
        <w:rPr>
          <w:rFonts w:hint="eastAsia"/>
          <w:sz w:val="21"/>
          <w:szCs w:val="21"/>
        </w:rPr>
        <w:t>（表格）</w:t>
      </w:r>
    </w:p>
    <w:p w14:paraId="1029C683" w14:textId="77777777" w:rsidR="006B040D" w:rsidRPr="002A283B" w:rsidRDefault="006B040D" w:rsidP="006B040D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1" w:name="_Toc529457092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系统原型创建</w:t>
      </w:r>
      <w:bookmarkEnd w:id="11"/>
    </w:p>
    <w:p w14:paraId="2DB14A43" w14:textId="77777777" w:rsidR="006B040D" w:rsidRPr="00F72A5C" w:rsidRDefault="006B040D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F72A5C">
        <w:rPr>
          <w:rFonts w:hint="eastAsia"/>
          <w:color w:val="C00000"/>
          <w:sz w:val="24"/>
        </w:rPr>
        <w:t>说明系统原型创建工具</w:t>
      </w:r>
    </w:p>
    <w:p w14:paraId="057AA870" w14:textId="77777777" w:rsidR="00BC0F8F" w:rsidRDefault="006B040D" w:rsidP="00BC0F8F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F72A5C">
        <w:rPr>
          <w:rFonts w:hint="eastAsia"/>
          <w:color w:val="C00000"/>
          <w:sz w:val="24"/>
        </w:rPr>
        <w:t>之后给出所有原型截图，并给出必要的说明</w:t>
      </w:r>
    </w:p>
    <w:p w14:paraId="4D9C77BA" w14:textId="77777777" w:rsidR="005B5F12" w:rsidRDefault="005B5F12" w:rsidP="00BC0F8F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>
        <w:rPr>
          <w:rFonts w:hint="eastAsia"/>
          <w:color w:val="C00000"/>
          <w:sz w:val="24"/>
        </w:rPr>
        <w:t>原型样例如下图所示：</w:t>
      </w:r>
    </w:p>
    <w:p w14:paraId="06A9E667" w14:textId="549AD935" w:rsidR="005B5F12" w:rsidRDefault="00A30C86" w:rsidP="005B1AC8">
      <w:pPr>
        <w:adjustRightInd w:val="0"/>
        <w:snapToGrid w:val="0"/>
        <w:spacing w:line="300" w:lineRule="auto"/>
        <w:jc w:val="center"/>
        <w:rPr>
          <w:noProof/>
        </w:rPr>
      </w:pPr>
      <w:r w:rsidRPr="00624E1D">
        <w:rPr>
          <w:noProof/>
        </w:rPr>
        <w:lastRenderedPageBreak/>
        <w:drawing>
          <wp:inline distT="0" distB="0" distL="0" distR="0" wp14:anchorId="304D7A4E" wp14:editId="2822A82F">
            <wp:extent cx="5106670" cy="3217545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8AA00" w14:textId="16CFECC8" w:rsidR="00C26CB8" w:rsidRDefault="00A30C86" w:rsidP="005B1AC8">
      <w:pPr>
        <w:adjustRightInd w:val="0"/>
        <w:snapToGrid w:val="0"/>
        <w:spacing w:line="300" w:lineRule="auto"/>
        <w:jc w:val="center"/>
        <w:rPr>
          <w:noProof/>
        </w:rPr>
      </w:pPr>
      <w:r w:rsidRPr="0016761F">
        <w:rPr>
          <w:noProof/>
        </w:rPr>
        <w:drawing>
          <wp:inline distT="0" distB="0" distL="0" distR="0" wp14:anchorId="2759DAD4" wp14:editId="01F45E3D">
            <wp:extent cx="5106670" cy="3217545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E9EC2" w14:textId="74EA1EF1" w:rsidR="003E6EBC" w:rsidRDefault="00A30C86" w:rsidP="005B1AC8">
      <w:pPr>
        <w:adjustRightInd w:val="0"/>
        <w:snapToGrid w:val="0"/>
        <w:spacing w:line="300" w:lineRule="auto"/>
        <w:jc w:val="center"/>
        <w:rPr>
          <w:noProof/>
        </w:rPr>
      </w:pPr>
      <w:r w:rsidRPr="00344183">
        <w:rPr>
          <w:noProof/>
        </w:rPr>
        <w:lastRenderedPageBreak/>
        <w:drawing>
          <wp:inline distT="0" distB="0" distL="0" distR="0" wp14:anchorId="3D2CBE59" wp14:editId="7934AD52">
            <wp:extent cx="5123815" cy="3226435"/>
            <wp:effectExtent l="19050" t="1905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322643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chemeClr val="accent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43D73BC" w14:textId="77777777" w:rsidR="00BB2DC4" w:rsidRPr="00F72A5C" w:rsidRDefault="00BB2DC4" w:rsidP="005B1AC8">
      <w:pPr>
        <w:adjustRightInd w:val="0"/>
        <w:snapToGrid w:val="0"/>
        <w:spacing w:line="300" w:lineRule="auto"/>
        <w:jc w:val="center"/>
        <w:rPr>
          <w:color w:val="C00000"/>
          <w:sz w:val="24"/>
        </w:rPr>
      </w:pPr>
    </w:p>
    <w:p w14:paraId="348DC56B" w14:textId="77777777" w:rsidR="006B040D" w:rsidRPr="00175A82" w:rsidRDefault="006B040D" w:rsidP="006B040D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12" w:name="_Toc529457093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系统非功能性需求</w:t>
      </w:r>
      <w:r w:rsidR="00F72A5C">
        <w:rPr>
          <w:rFonts w:ascii="Times New Roman" w:hAnsi="Times New Roman" w:hint="eastAsia"/>
          <w:b w:val="0"/>
          <w:sz w:val="30"/>
          <w:szCs w:val="30"/>
          <w:lang w:eastAsia="zh-CN"/>
        </w:rPr>
        <w:t>及约束条件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分析</w:t>
      </w:r>
      <w:bookmarkEnd w:id="12"/>
    </w:p>
    <w:p w14:paraId="3DDB76B5" w14:textId="77777777" w:rsidR="00175A82" w:rsidRDefault="00F72A5C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F72A5C">
        <w:rPr>
          <w:rFonts w:hint="eastAsia"/>
          <w:color w:val="C00000"/>
          <w:sz w:val="24"/>
        </w:rPr>
        <w:t>根据获取的需求内容，分析列出非功能性需求</w:t>
      </w:r>
      <w:r w:rsidR="00071C53">
        <w:rPr>
          <w:rFonts w:hint="eastAsia"/>
          <w:color w:val="C00000"/>
          <w:sz w:val="24"/>
        </w:rPr>
        <w:t>，比如可用性、安全性、可靠性、系统数据容量、</w:t>
      </w:r>
      <w:r w:rsidR="00B126D0">
        <w:rPr>
          <w:rFonts w:hint="eastAsia"/>
          <w:color w:val="C00000"/>
          <w:sz w:val="24"/>
        </w:rPr>
        <w:t>响应</w:t>
      </w:r>
      <w:r w:rsidR="00071C53">
        <w:rPr>
          <w:rFonts w:hint="eastAsia"/>
          <w:color w:val="C00000"/>
          <w:sz w:val="24"/>
        </w:rPr>
        <w:t>时间等等。</w:t>
      </w:r>
    </w:p>
    <w:p w14:paraId="2765D99E" w14:textId="77777777" w:rsidR="00071C53" w:rsidRPr="00F72A5C" w:rsidRDefault="00071C53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</w:p>
    <w:sectPr w:rsidR="00071C53" w:rsidRPr="00F72A5C" w:rsidSect="008B3182">
      <w:headerReference w:type="first" r:id="rId23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1564D" w14:textId="77777777" w:rsidR="00811602" w:rsidRDefault="00811602">
      <w:r>
        <w:separator/>
      </w:r>
    </w:p>
  </w:endnote>
  <w:endnote w:type="continuationSeparator" w:id="0">
    <w:p w14:paraId="5132A3AD" w14:textId="77777777" w:rsidR="00811602" w:rsidRDefault="008116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KaiTi_GB2312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A95BC8" w14:textId="77777777" w:rsidR="00321ECC" w:rsidRDefault="00321ECC" w:rsidP="008B3182">
    <w:pPr>
      <w:pStyle w:val="af0"/>
      <w:framePr w:wrap="around" w:vAnchor="text" w:hAnchor="margin" w:xAlign="center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 w:rsidR="00000000">
      <w:fldChar w:fldCharType="separate"/>
    </w:r>
    <w:r>
      <w:fldChar w:fldCharType="end"/>
    </w:r>
  </w:p>
  <w:p w14:paraId="5B32F473" w14:textId="77777777" w:rsidR="00321ECC" w:rsidRDefault="00321ECC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522DA" w14:textId="77777777" w:rsidR="00321ECC" w:rsidRDefault="00321ECC" w:rsidP="00D61324">
    <w:pPr>
      <w:pStyle w:val="af0"/>
      <w:framePr w:wrap="around" w:vAnchor="text" w:hAnchor="margin" w:xAlign="center" w:y="1"/>
      <w:rPr>
        <w:rStyle w:val="a3"/>
      </w:rPr>
    </w:pPr>
    <w:r>
      <w:rPr>
        <w:rStyle w:val="a3"/>
      </w:rPr>
      <w:fldChar w:fldCharType="begin"/>
    </w:r>
    <w:r>
      <w:rPr>
        <w:rStyle w:val="a3"/>
      </w:rPr>
      <w:instrText xml:space="preserve">PAGE  </w:instrText>
    </w:r>
    <w:r>
      <w:rPr>
        <w:rStyle w:val="a3"/>
      </w:rPr>
      <w:fldChar w:fldCharType="separate"/>
    </w:r>
    <w:r w:rsidR="003E6EBC">
      <w:rPr>
        <w:rStyle w:val="a3"/>
        <w:noProof/>
      </w:rPr>
      <w:t>3</w:t>
    </w:r>
    <w:r>
      <w:rPr>
        <w:rStyle w:val="a3"/>
      </w:rPr>
      <w:fldChar w:fldCharType="end"/>
    </w:r>
  </w:p>
  <w:p w14:paraId="3A26C7F5" w14:textId="0322711C" w:rsidR="00321ECC" w:rsidRDefault="00A30C86">
    <w:pPr>
      <w:pStyle w:val="aa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5A614FF5" wp14:editId="4FA4DF97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1905" b="3810"/>
              <wp:wrapNone/>
              <wp:docPr id="1" name="文本框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454869" w14:textId="77777777" w:rsidR="00321ECC" w:rsidRDefault="00321ECC">
                          <w:pPr>
                            <w:pStyle w:val="af0"/>
                            <w:rPr>
                              <w:rStyle w:val="a3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A614FF5" id="文本框83" o:spid="_x0000_s1026" style="position:absolute;left:0;text-align:left;margin-left:0;margin-top:0;width:9.05pt;height:12.05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" filled="f" stroked="f">
              <v:textbox style="mso-fit-shape-to-text:t" inset="0,0,0,0">
                <w:txbxContent>
                  <w:p w14:paraId="62454869" w14:textId="77777777" w:rsidR="00321ECC" w:rsidRDefault="00321ECC">
                    <w:pPr>
                      <w:pStyle w:val="af0"/>
                      <w:rPr>
                        <w:rStyle w:val="a3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1CC499" w14:textId="77777777" w:rsidR="00811602" w:rsidRDefault="00811602">
      <w:r>
        <w:separator/>
      </w:r>
    </w:p>
  </w:footnote>
  <w:footnote w:type="continuationSeparator" w:id="0">
    <w:p w14:paraId="6F3D1E86" w14:textId="77777777" w:rsidR="00811602" w:rsidRDefault="008116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D2018" w14:textId="77777777" w:rsidR="00321ECC" w:rsidRDefault="00321ECC">
    <w:pPr>
      <w:pStyle w:val="a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A4208" w14:textId="77777777" w:rsidR="00321ECC" w:rsidRPr="00491356" w:rsidRDefault="00321ECC" w:rsidP="00B654D2">
    <w:pPr>
      <w:pStyle w:val="a6"/>
      <w:pBdr>
        <w:bottom w:val="double" w:sz="4" w:space="1" w:color="auto"/>
      </w:pBdr>
      <w:rPr>
        <w:sz w:val="21"/>
        <w:szCs w:val="21"/>
        <w:lang w:eastAsia="zh-CN"/>
      </w:rPr>
    </w:pPr>
    <w:r>
      <w:rPr>
        <w:rFonts w:hint="eastAsia"/>
        <w:sz w:val="21"/>
        <w:szCs w:val="21"/>
      </w:rPr>
      <w:t>《软件</w:t>
    </w:r>
    <w:r>
      <w:rPr>
        <w:rFonts w:hint="eastAsia"/>
        <w:sz w:val="21"/>
        <w:szCs w:val="21"/>
        <w:lang w:eastAsia="zh-CN"/>
      </w:rPr>
      <w:t>过程与工具</w:t>
    </w:r>
    <w:r>
      <w:rPr>
        <w:rFonts w:hint="eastAsia"/>
        <w:sz w:val="21"/>
        <w:szCs w:val="21"/>
      </w:rPr>
      <w:t>》</w:t>
    </w:r>
    <w:r>
      <w:rPr>
        <w:rFonts w:hint="eastAsia"/>
        <w:sz w:val="21"/>
        <w:szCs w:val="21"/>
        <w:lang w:eastAsia="zh-CN"/>
      </w:rPr>
      <w:t>实验报告</w:t>
    </w:r>
    <w:r>
      <w:rPr>
        <w:rFonts w:hint="eastAsia"/>
        <w:sz w:val="21"/>
        <w:szCs w:val="21"/>
        <w:lang w:eastAsia="zh-CN"/>
      </w:rPr>
      <w:t xml:space="preserve"> </w:t>
    </w:r>
    <w:r w:rsidR="00860A2F">
      <w:rPr>
        <w:sz w:val="21"/>
        <w:szCs w:val="21"/>
        <w:lang w:eastAsia="zh-CN"/>
      </w:rPr>
      <w:t xml:space="preserve"> </w:t>
    </w:r>
    <w:r>
      <w:rPr>
        <w:sz w:val="21"/>
        <w:szCs w:val="21"/>
        <w:lang w:eastAsia="zh-CN"/>
      </w:rPr>
      <w:t xml:space="preserve"> </w:t>
    </w:r>
    <w:r w:rsidR="00860A2F">
      <w:rPr>
        <w:rFonts w:hint="eastAsia"/>
        <w:sz w:val="21"/>
        <w:szCs w:val="21"/>
        <w:lang w:eastAsia="zh-CN"/>
      </w:rPr>
      <w:t>综合实践</w:t>
    </w:r>
    <w:r w:rsidR="00860A2F">
      <w:rPr>
        <w:rFonts w:hint="eastAsia"/>
        <w:sz w:val="21"/>
        <w:szCs w:val="21"/>
        <w:lang w:eastAsia="zh-CN"/>
      </w:rPr>
      <w:t>1</w:t>
    </w:r>
    <w:r w:rsidR="00860A2F">
      <w:rPr>
        <w:rFonts w:hint="eastAsia"/>
        <w:sz w:val="21"/>
        <w:szCs w:val="21"/>
        <w:lang w:eastAsia="zh-CN"/>
      </w:rPr>
      <w:t>（</w:t>
    </w:r>
    <w:r>
      <w:rPr>
        <w:rFonts w:hint="eastAsia"/>
        <w:sz w:val="21"/>
        <w:szCs w:val="21"/>
        <w:lang w:eastAsia="zh-CN"/>
      </w:rPr>
      <w:t>Lab</w:t>
    </w:r>
    <w:r w:rsidR="004A630A">
      <w:rPr>
        <w:rFonts w:hint="eastAsia"/>
        <w:sz w:val="21"/>
        <w:szCs w:val="21"/>
        <w:lang w:eastAsia="zh-CN"/>
      </w:rPr>
      <w:t>4</w:t>
    </w:r>
    <w:r w:rsidR="00860A2F">
      <w:rPr>
        <w:rFonts w:hint="eastAsia"/>
        <w:sz w:val="21"/>
        <w:szCs w:val="21"/>
        <w:lang w:eastAsia="zh-CN"/>
      </w:rPr>
      <w:t>）</w:t>
    </w:r>
    <w:r>
      <w:rPr>
        <w:rFonts w:hint="eastAsia"/>
        <w:sz w:val="21"/>
        <w:szCs w:val="21"/>
        <w:lang w:eastAsia="zh-CN"/>
      </w:rPr>
      <w:t>：</w:t>
    </w:r>
    <w:r w:rsidR="004A630A" w:rsidRPr="004A630A">
      <w:rPr>
        <w:rFonts w:hint="eastAsia"/>
        <w:sz w:val="21"/>
        <w:szCs w:val="21"/>
        <w:lang w:eastAsia="zh-CN"/>
      </w:rPr>
      <w:t>项目需求分析规格说明书</w:t>
    </w:r>
    <w:r w:rsidR="004A630A" w:rsidRPr="004A630A">
      <w:rPr>
        <w:rFonts w:hint="eastAsia"/>
        <w:sz w:val="21"/>
        <w:szCs w:val="21"/>
        <w:lang w:eastAsia="zh-CN"/>
      </w:rPr>
      <w:t>V1.0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2F515" w14:textId="77777777" w:rsidR="00321ECC" w:rsidRDefault="00321ECC">
    <w:pPr>
      <w:pStyle w:val="a6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10"/>
    <w:multiLevelType w:val="multilevel"/>
    <w:tmpl w:val="0000001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0000011"/>
    <w:multiLevelType w:val="multilevel"/>
    <w:tmpl w:val="0000001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1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" w15:restartNumberingAfterBreak="0">
    <w:nsid w:val="00000012"/>
    <w:multiLevelType w:val="multilevel"/>
    <w:tmpl w:val="00000012"/>
    <w:lvl w:ilvl="0">
      <w:start w:val="1"/>
      <w:numFmt w:val="decimal"/>
      <w:lvlText w:val="%1."/>
      <w:lvlJc w:val="left"/>
      <w:pPr>
        <w:ind w:left="84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3" w15:restartNumberingAfterBreak="0">
    <w:nsid w:val="00000018"/>
    <w:multiLevelType w:val="multilevel"/>
    <w:tmpl w:val="00000018"/>
    <w:lvl w:ilvl="0">
      <w:start w:val="3"/>
      <w:numFmt w:val="bullet"/>
      <w:lvlText w:val="●"/>
      <w:lvlJc w:val="left"/>
      <w:pPr>
        <w:tabs>
          <w:tab w:val="num" w:pos="1200"/>
        </w:tabs>
        <w:ind w:left="1200" w:hanging="360"/>
      </w:pPr>
      <w:rPr>
        <w:rFonts w:ascii="宋体" w:eastAsia="宋体" w:hAnsi="宋体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000001B"/>
    <w:multiLevelType w:val="multilevel"/>
    <w:tmpl w:val="0000001B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5" w15:restartNumberingAfterBreak="0">
    <w:nsid w:val="0000001C"/>
    <w:multiLevelType w:val="multilevel"/>
    <w:tmpl w:val="0000001C"/>
    <w:lvl w:ilvl="0">
      <w:start w:val="1"/>
      <w:numFmt w:val="decimal"/>
      <w:lvlText w:val="%1．"/>
      <w:lvlJc w:val="left"/>
      <w:pPr>
        <w:ind w:left="16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6" w15:restartNumberingAfterBreak="0">
    <w:nsid w:val="0000001D"/>
    <w:multiLevelType w:val="multilevel"/>
    <w:tmpl w:val="0000001D"/>
    <w:lvl w:ilvl="0">
      <w:start w:val="1"/>
      <w:numFmt w:val="decimal"/>
      <w:lvlText w:val="%1）"/>
      <w:lvlJc w:val="left"/>
      <w:pPr>
        <w:ind w:left="7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0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4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8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140" w:hanging="420"/>
      </w:pPr>
      <w:rPr>
        <w:rFonts w:ascii="Times New Roman" w:hint="default"/>
      </w:rPr>
    </w:lvl>
  </w:abstractNum>
  <w:abstractNum w:abstractNumId="7" w15:restartNumberingAfterBreak="0">
    <w:nsid w:val="0000001E"/>
    <w:multiLevelType w:val="multilevel"/>
    <w:tmpl w:val="0000001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000001F"/>
    <w:multiLevelType w:val="multilevel"/>
    <w:tmpl w:val="0000001F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>
      <w:start w:val="18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9" w15:restartNumberingAfterBreak="0">
    <w:nsid w:val="00000020"/>
    <w:multiLevelType w:val="multilevel"/>
    <w:tmpl w:val="00000020"/>
    <w:lvl w:ilvl="0">
      <w:start w:val="1"/>
      <w:numFmt w:val="lowerLetter"/>
      <w:lvlText w:val="%1."/>
      <w:lvlJc w:val="left"/>
      <w:pPr>
        <w:ind w:left="36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int="default"/>
      </w:rPr>
    </w:lvl>
  </w:abstractNum>
  <w:abstractNum w:abstractNumId="10" w15:restartNumberingAfterBreak="0">
    <w:nsid w:val="00000021"/>
    <w:multiLevelType w:val="multilevel"/>
    <w:tmpl w:val="00000021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11" w15:restartNumberingAfterBreak="0">
    <w:nsid w:val="00000022"/>
    <w:multiLevelType w:val="multilevel"/>
    <w:tmpl w:val="00000022"/>
    <w:lvl w:ilvl="0">
      <w:start w:val="3"/>
      <w:numFmt w:val="bullet"/>
      <w:lvlText w:val="●"/>
      <w:lvlJc w:val="left"/>
      <w:pPr>
        <w:tabs>
          <w:tab w:val="num" w:pos="780"/>
        </w:tabs>
        <w:ind w:left="780" w:hanging="360"/>
      </w:pPr>
      <w:rPr>
        <w:rFonts w:ascii="宋体" w:eastAsia="宋体" w:hAnsi="宋体" w:hint="default"/>
      </w:rPr>
    </w:lvl>
    <w:lvl w:ilvl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00000023"/>
    <w:multiLevelType w:val="multilevel"/>
    <w:tmpl w:val="00000023"/>
    <w:lvl w:ilvl="0">
      <w:start w:val="1"/>
      <w:numFmt w:val="decimal"/>
      <w:lvlText w:val="%1."/>
      <w:lvlJc w:val="left"/>
      <w:pPr>
        <w:ind w:left="168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13" w15:restartNumberingAfterBreak="0">
    <w:nsid w:val="00000024"/>
    <w:multiLevelType w:val="multilevel"/>
    <w:tmpl w:val="00000024"/>
    <w:lvl w:ilvl="0">
      <w:start w:val="1"/>
      <w:numFmt w:val="bullet"/>
      <w:lvlText w:val="•"/>
      <w:lvlJc w:val="left"/>
      <w:pPr>
        <w:tabs>
          <w:tab w:val="num" w:pos="780"/>
        </w:tabs>
        <w:ind w:left="780" w:hanging="360"/>
      </w:pPr>
      <w:rPr>
        <w:rFonts w:ascii="宋体" w:hAnsi="宋体" w:hint="default"/>
      </w:rPr>
    </w:lvl>
    <w:lvl w:ilvl="1">
      <w:start w:val="186"/>
      <w:numFmt w:val="bullet"/>
      <w:lvlText w:val="•"/>
      <w:lvlJc w:val="left"/>
      <w:pPr>
        <w:tabs>
          <w:tab w:val="num" w:pos="1500"/>
        </w:tabs>
        <w:ind w:left="150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num" w:pos="2220"/>
        </w:tabs>
        <w:ind w:left="222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num" w:pos="3660"/>
        </w:tabs>
        <w:ind w:left="366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num" w:pos="4380"/>
        </w:tabs>
        <w:ind w:left="438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num" w:pos="5820"/>
        </w:tabs>
        <w:ind w:left="582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num" w:pos="6540"/>
        </w:tabs>
        <w:ind w:left="6540" w:hanging="360"/>
      </w:pPr>
      <w:rPr>
        <w:rFonts w:ascii="宋体" w:hAnsi="宋体" w:hint="default"/>
      </w:rPr>
    </w:lvl>
  </w:abstractNum>
  <w:abstractNum w:abstractNumId="14" w15:restartNumberingAfterBreak="0">
    <w:nsid w:val="00000028"/>
    <w:multiLevelType w:val="multilevel"/>
    <w:tmpl w:val="E586DCCA"/>
    <w:lvl w:ilvl="0">
      <w:start w:val="1"/>
      <w:numFmt w:val="decimal"/>
      <w:suff w:val="space"/>
      <w:lvlText w:val="%1"/>
      <w:lvlJc w:val="left"/>
      <w:pPr>
        <w:ind w:left="227" w:hanging="227"/>
      </w:pPr>
      <w:rPr>
        <w:rFonts w:hint="eastAsia"/>
        <w:b/>
      </w:rPr>
    </w:lvl>
    <w:lvl w:ilvl="1">
      <w:start w:val="1"/>
      <w:numFmt w:val="decimal"/>
      <w:suff w:val="space"/>
      <w:lvlText w:val="%1.%2"/>
      <w:lvlJc w:val="left"/>
      <w:pPr>
        <w:ind w:left="0" w:firstLine="425"/>
      </w:pPr>
      <w:rPr>
        <w:rFonts w:hint="eastAsia"/>
        <w:b/>
        <w:lang w:val="en-US"/>
      </w:rPr>
    </w:lvl>
    <w:lvl w:ilvl="2">
      <w:start w:val="1"/>
      <w:numFmt w:val="decimal"/>
      <w:suff w:val="space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0B057891"/>
    <w:multiLevelType w:val="hybridMultilevel"/>
    <w:tmpl w:val="2F2881C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18E06E49"/>
    <w:multiLevelType w:val="hybridMultilevel"/>
    <w:tmpl w:val="572ED7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1EB24F99"/>
    <w:multiLevelType w:val="hybridMultilevel"/>
    <w:tmpl w:val="F774D2D6"/>
    <w:lvl w:ilvl="0" w:tplc="F7341F94">
      <w:start w:val="1"/>
      <w:numFmt w:val="bullet"/>
      <w:suff w:val="space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221E12A7"/>
    <w:multiLevelType w:val="hybridMultilevel"/>
    <w:tmpl w:val="1BB8BAF0"/>
    <w:lvl w:ilvl="0" w:tplc="435A2266">
      <w:start w:val="1"/>
      <w:numFmt w:val="decimal"/>
      <w:suff w:val="space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23CA2854"/>
    <w:multiLevelType w:val="hybridMultilevel"/>
    <w:tmpl w:val="ADC883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6A53F31"/>
    <w:multiLevelType w:val="multilevel"/>
    <w:tmpl w:val="D03A00F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1" w15:restartNumberingAfterBreak="0">
    <w:nsid w:val="4A987C1E"/>
    <w:multiLevelType w:val="hybridMultilevel"/>
    <w:tmpl w:val="B98E2C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615E0F88"/>
    <w:multiLevelType w:val="multilevel"/>
    <w:tmpl w:val="F3B4FF44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742746A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1278370832">
    <w:abstractNumId w:val="1"/>
  </w:num>
  <w:num w:numId="2" w16cid:durableId="138617601">
    <w:abstractNumId w:val="14"/>
  </w:num>
  <w:num w:numId="3" w16cid:durableId="673336085">
    <w:abstractNumId w:val="7"/>
  </w:num>
  <w:num w:numId="4" w16cid:durableId="733745394">
    <w:abstractNumId w:val="4"/>
  </w:num>
  <w:num w:numId="5" w16cid:durableId="1219822448">
    <w:abstractNumId w:val="0"/>
  </w:num>
  <w:num w:numId="6" w16cid:durableId="127667753">
    <w:abstractNumId w:val="9"/>
  </w:num>
  <w:num w:numId="7" w16cid:durableId="1682319324">
    <w:abstractNumId w:val="8"/>
  </w:num>
  <w:num w:numId="8" w16cid:durableId="1677078431">
    <w:abstractNumId w:val="10"/>
  </w:num>
  <w:num w:numId="9" w16cid:durableId="783228464">
    <w:abstractNumId w:val="12"/>
  </w:num>
  <w:num w:numId="10" w16cid:durableId="1313288143">
    <w:abstractNumId w:val="3"/>
  </w:num>
  <w:num w:numId="11" w16cid:durableId="1451169079">
    <w:abstractNumId w:val="5"/>
  </w:num>
  <w:num w:numId="12" w16cid:durableId="296494895">
    <w:abstractNumId w:val="13"/>
  </w:num>
  <w:num w:numId="13" w16cid:durableId="1702240999">
    <w:abstractNumId w:val="6"/>
  </w:num>
  <w:num w:numId="14" w16cid:durableId="821626290">
    <w:abstractNumId w:val="11"/>
  </w:num>
  <w:num w:numId="15" w16cid:durableId="797377640">
    <w:abstractNumId w:val="2"/>
  </w:num>
  <w:num w:numId="16" w16cid:durableId="985626200">
    <w:abstractNumId w:val="20"/>
  </w:num>
  <w:num w:numId="17" w16cid:durableId="1745881360">
    <w:abstractNumId w:val="22"/>
  </w:num>
  <w:num w:numId="18" w16cid:durableId="142071418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506483131">
    <w:abstractNumId w:val="19"/>
  </w:num>
  <w:num w:numId="20" w16cid:durableId="857932920">
    <w:abstractNumId w:val="21"/>
  </w:num>
  <w:num w:numId="21" w16cid:durableId="300891351">
    <w:abstractNumId w:val="17"/>
  </w:num>
  <w:num w:numId="22" w16cid:durableId="1270744972">
    <w:abstractNumId w:val="23"/>
  </w:num>
  <w:num w:numId="23" w16cid:durableId="788007895">
    <w:abstractNumId w:val="16"/>
  </w:num>
  <w:num w:numId="24" w16cid:durableId="1622572230">
    <w:abstractNumId w:val="15"/>
  </w:num>
  <w:num w:numId="25" w16cid:durableId="203410836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0DE9"/>
    <w:rsid w:val="000065C1"/>
    <w:rsid w:val="00013453"/>
    <w:rsid w:val="000148C5"/>
    <w:rsid w:val="0002008B"/>
    <w:rsid w:val="000263BD"/>
    <w:rsid w:val="0003364B"/>
    <w:rsid w:val="000347AD"/>
    <w:rsid w:val="00060706"/>
    <w:rsid w:val="00071C53"/>
    <w:rsid w:val="00081B5F"/>
    <w:rsid w:val="00095575"/>
    <w:rsid w:val="000A2391"/>
    <w:rsid w:val="000B1D02"/>
    <w:rsid w:val="000B4230"/>
    <w:rsid w:val="000B42C9"/>
    <w:rsid w:val="000B5AC5"/>
    <w:rsid w:val="000D4F83"/>
    <w:rsid w:val="000D5C7B"/>
    <w:rsid w:val="000E33F3"/>
    <w:rsid w:val="000F6CAD"/>
    <w:rsid w:val="001014F5"/>
    <w:rsid w:val="001047F3"/>
    <w:rsid w:val="001134AA"/>
    <w:rsid w:val="001142A9"/>
    <w:rsid w:val="0012170D"/>
    <w:rsid w:val="00123C5A"/>
    <w:rsid w:val="0014295B"/>
    <w:rsid w:val="00155AC8"/>
    <w:rsid w:val="00172A27"/>
    <w:rsid w:val="00175A82"/>
    <w:rsid w:val="001771F0"/>
    <w:rsid w:val="001838C0"/>
    <w:rsid w:val="00187FB8"/>
    <w:rsid w:val="001B6F3A"/>
    <w:rsid w:val="001C36EE"/>
    <w:rsid w:val="001D1E07"/>
    <w:rsid w:val="001E04E2"/>
    <w:rsid w:val="001E1AE0"/>
    <w:rsid w:val="001E224E"/>
    <w:rsid w:val="001E4AEB"/>
    <w:rsid w:val="001F16F7"/>
    <w:rsid w:val="001F58A0"/>
    <w:rsid w:val="00227D93"/>
    <w:rsid w:val="0024555C"/>
    <w:rsid w:val="0025016A"/>
    <w:rsid w:val="00251F0D"/>
    <w:rsid w:val="0026148B"/>
    <w:rsid w:val="00265759"/>
    <w:rsid w:val="00270EA0"/>
    <w:rsid w:val="00271214"/>
    <w:rsid w:val="00295F70"/>
    <w:rsid w:val="002A283B"/>
    <w:rsid w:val="002C765E"/>
    <w:rsid w:val="002F1552"/>
    <w:rsid w:val="002F5522"/>
    <w:rsid w:val="00303AC9"/>
    <w:rsid w:val="0031372B"/>
    <w:rsid w:val="00317FF7"/>
    <w:rsid w:val="00321ECC"/>
    <w:rsid w:val="00330773"/>
    <w:rsid w:val="00342F86"/>
    <w:rsid w:val="0034509E"/>
    <w:rsid w:val="00350E99"/>
    <w:rsid w:val="00362B87"/>
    <w:rsid w:val="0036308E"/>
    <w:rsid w:val="00376384"/>
    <w:rsid w:val="0038726B"/>
    <w:rsid w:val="00392E41"/>
    <w:rsid w:val="003A44C2"/>
    <w:rsid w:val="003B26BD"/>
    <w:rsid w:val="003B53FA"/>
    <w:rsid w:val="003D01AC"/>
    <w:rsid w:val="003E34AE"/>
    <w:rsid w:val="003E6EBC"/>
    <w:rsid w:val="003F1CA5"/>
    <w:rsid w:val="004003B2"/>
    <w:rsid w:val="00404408"/>
    <w:rsid w:val="00413BF9"/>
    <w:rsid w:val="004207CF"/>
    <w:rsid w:val="00422A14"/>
    <w:rsid w:val="00423C22"/>
    <w:rsid w:val="004268A0"/>
    <w:rsid w:val="0043160C"/>
    <w:rsid w:val="00443C5B"/>
    <w:rsid w:val="00446F03"/>
    <w:rsid w:val="0047088D"/>
    <w:rsid w:val="0048239E"/>
    <w:rsid w:val="00491356"/>
    <w:rsid w:val="004A0091"/>
    <w:rsid w:val="004A520C"/>
    <w:rsid w:val="004A630A"/>
    <w:rsid w:val="004B5877"/>
    <w:rsid w:val="004D473D"/>
    <w:rsid w:val="004D7C3D"/>
    <w:rsid w:val="004E229E"/>
    <w:rsid w:val="004E43DD"/>
    <w:rsid w:val="00505611"/>
    <w:rsid w:val="00517544"/>
    <w:rsid w:val="00523D6F"/>
    <w:rsid w:val="0052746E"/>
    <w:rsid w:val="00545175"/>
    <w:rsid w:val="005512BD"/>
    <w:rsid w:val="00563A6E"/>
    <w:rsid w:val="00586B7E"/>
    <w:rsid w:val="00587B3D"/>
    <w:rsid w:val="00593FAD"/>
    <w:rsid w:val="005970D9"/>
    <w:rsid w:val="005B1AC8"/>
    <w:rsid w:val="005B31AD"/>
    <w:rsid w:val="005B5F0E"/>
    <w:rsid w:val="005B5F12"/>
    <w:rsid w:val="005C3497"/>
    <w:rsid w:val="005D6BF5"/>
    <w:rsid w:val="005E0EF9"/>
    <w:rsid w:val="00602774"/>
    <w:rsid w:val="00604BC0"/>
    <w:rsid w:val="00616F2E"/>
    <w:rsid w:val="006176DF"/>
    <w:rsid w:val="006201AD"/>
    <w:rsid w:val="006213A3"/>
    <w:rsid w:val="00622693"/>
    <w:rsid w:val="00624F5E"/>
    <w:rsid w:val="006278E5"/>
    <w:rsid w:val="00676F25"/>
    <w:rsid w:val="0068296C"/>
    <w:rsid w:val="00683E2E"/>
    <w:rsid w:val="006A7186"/>
    <w:rsid w:val="006B02F0"/>
    <w:rsid w:val="006B040D"/>
    <w:rsid w:val="006B4F56"/>
    <w:rsid w:val="006C7A1F"/>
    <w:rsid w:val="006D3BE9"/>
    <w:rsid w:val="006D7A0E"/>
    <w:rsid w:val="006E0F93"/>
    <w:rsid w:val="006E28E0"/>
    <w:rsid w:val="006F6EDF"/>
    <w:rsid w:val="00702A96"/>
    <w:rsid w:val="00714D08"/>
    <w:rsid w:val="00714DC3"/>
    <w:rsid w:val="007262F6"/>
    <w:rsid w:val="00732E9A"/>
    <w:rsid w:val="00755C38"/>
    <w:rsid w:val="00767B2F"/>
    <w:rsid w:val="00771CE5"/>
    <w:rsid w:val="00772D4F"/>
    <w:rsid w:val="00775C5A"/>
    <w:rsid w:val="00784874"/>
    <w:rsid w:val="00785F3B"/>
    <w:rsid w:val="00787FF0"/>
    <w:rsid w:val="007A2BF2"/>
    <w:rsid w:val="007A5957"/>
    <w:rsid w:val="007B5466"/>
    <w:rsid w:val="007B5A43"/>
    <w:rsid w:val="007B7135"/>
    <w:rsid w:val="007E4523"/>
    <w:rsid w:val="007E4B74"/>
    <w:rsid w:val="007E7842"/>
    <w:rsid w:val="007E7FFD"/>
    <w:rsid w:val="007F5B9B"/>
    <w:rsid w:val="00811602"/>
    <w:rsid w:val="0083163C"/>
    <w:rsid w:val="00840839"/>
    <w:rsid w:val="00860A2F"/>
    <w:rsid w:val="00861C0F"/>
    <w:rsid w:val="00867422"/>
    <w:rsid w:val="008676E8"/>
    <w:rsid w:val="00872EAA"/>
    <w:rsid w:val="008766C1"/>
    <w:rsid w:val="00881206"/>
    <w:rsid w:val="0088157F"/>
    <w:rsid w:val="0088467D"/>
    <w:rsid w:val="00893B8D"/>
    <w:rsid w:val="008B3182"/>
    <w:rsid w:val="008B6274"/>
    <w:rsid w:val="008B6D56"/>
    <w:rsid w:val="008B796D"/>
    <w:rsid w:val="008D6CE1"/>
    <w:rsid w:val="008F3168"/>
    <w:rsid w:val="008F5E2A"/>
    <w:rsid w:val="00912463"/>
    <w:rsid w:val="009156CE"/>
    <w:rsid w:val="00917CFB"/>
    <w:rsid w:val="00933726"/>
    <w:rsid w:val="00934F33"/>
    <w:rsid w:val="00955689"/>
    <w:rsid w:val="00965813"/>
    <w:rsid w:val="00972E79"/>
    <w:rsid w:val="00973B3F"/>
    <w:rsid w:val="009753E9"/>
    <w:rsid w:val="0098374C"/>
    <w:rsid w:val="00996509"/>
    <w:rsid w:val="009A5DC1"/>
    <w:rsid w:val="009B338D"/>
    <w:rsid w:val="009B4CD1"/>
    <w:rsid w:val="009B65A5"/>
    <w:rsid w:val="009C0108"/>
    <w:rsid w:val="009C694E"/>
    <w:rsid w:val="009D7CB0"/>
    <w:rsid w:val="009F638C"/>
    <w:rsid w:val="00A30C86"/>
    <w:rsid w:val="00A31E4C"/>
    <w:rsid w:val="00A446C6"/>
    <w:rsid w:val="00A510CF"/>
    <w:rsid w:val="00A601CF"/>
    <w:rsid w:val="00A742A7"/>
    <w:rsid w:val="00A75C8C"/>
    <w:rsid w:val="00A85F0B"/>
    <w:rsid w:val="00AA5321"/>
    <w:rsid w:val="00AC7D6D"/>
    <w:rsid w:val="00AE2350"/>
    <w:rsid w:val="00B07651"/>
    <w:rsid w:val="00B126D0"/>
    <w:rsid w:val="00B30C84"/>
    <w:rsid w:val="00B56E81"/>
    <w:rsid w:val="00B654D2"/>
    <w:rsid w:val="00B65740"/>
    <w:rsid w:val="00B65D18"/>
    <w:rsid w:val="00B83187"/>
    <w:rsid w:val="00B84FE2"/>
    <w:rsid w:val="00BB2DC4"/>
    <w:rsid w:val="00BB6CB3"/>
    <w:rsid w:val="00BC0F8F"/>
    <w:rsid w:val="00BD01DD"/>
    <w:rsid w:val="00BD3B7C"/>
    <w:rsid w:val="00BD4272"/>
    <w:rsid w:val="00BD4A50"/>
    <w:rsid w:val="00BF2DA9"/>
    <w:rsid w:val="00C060DF"/>
    <w:rsid w:val="00C230D3"/>
    <w:rsid w:val="00C252B0"/>
    <w:rsid w:val="00C26CB8"/>
    <w:rsid w:val="00C272D6"/>
    <w:rsid w:val="00C30D3E"/>
    <w:rsid w:val="00C34F60"/>
    <w:rsid w:val="00C3547B"/>
    <w:rsid w:val="00C5519F"/>
    <w:rsid w:val="00C6511E"/>
    <w:rsid w:val="00C71BC1"/>
    <w:rsid w:val="00C722C4"/>
    <w:rsid w:val="00C8627F"/>
    <w:rsid w:val="00CC1ADE"/>
    <w:rsid w:val="00CC7138"/>
    <w:rsid w:val="00CD1624"/>
    <w:rsid w:val="00CD1928"/>
    <w:rsid w:val="00CE1BE8"/>
    <w:rsid w:val="00CF7AF4"/>
    <w:rsid w:val="00D040C8"/>
    <w:rsid w:val="00D26658"/>
    <w:rsid w:val="00D56E77"/>
    <w:rsid w:val="00D61324"/>
    <w:rsid w:val="00D66775"/>
    <w:rsid w:val="00D70CCB"/>
    <w:rsid w:val="00D73964"/>
    <w:rsid w:val="00D83FEA"/>
    <w:rsid w:val="00D85CFE"/>
    <w:rsid w:val="00D90286"/>
    <w:rsid w:val="00D919C0"/>
    <w:rsid w:val="00D94B30"/>
    <w:rsid w:val="00DA0594"/>
    <w:rsid w:val="00DA14B3"/>
    <w:rsid w:val="00DA47C8"/>
    <w:rsid w:val="00DA5C22"/>
    <w:rsid w:val="00DD5DC3"/>
    <w:rsid w:val="00E16FC0"/>
    <w:rsid w:val="00E265CF"/>
    <w:rsid w:val="00E359D0"/>
    <w:rsid w:val="00E535D2"/>
    <w:rsid w:val="00E541B7"/>
    <w:rsid w:val="00E60854"/>
    <w:rsid w:val="00E64B54"/>
    <w:rsid w:val="00E66AD2"/>
    <w:rsid w:val="00E76F36"/>
    <w:rsid w:val="00E93452"/>
    <w:rsid w:val="00EA0E3D"/>
    <w:rsid w:val="00EB330C"/>
    <w:rsid w:val="00ED2987"/>
    <w:rsid w:val="00EF1A77"/>
    <w:rsid w:val="00EF287C"/>
    <w:rsid w:val="00F11EC2"/>
    <w:rsid w:val="00F32A1C"/>
    <w:rsid w:val="00F406B3"/>
    <w:rsid w:val="00F72A5C"/>
    <w:rsid w:val="00F779BF"/>
    <w:rsid w:val="00F82071"/>
    <w:rsid w:val="00F94D5F"/>
    <w:rsid w:val="00F96AB0"/>
    <w:rsid w:val="00FA4787"/>
    <w:rsid w:val="00FA5845"/>
    <w:rsid w:val="00FA6876"/>
    <w:rsid w:val="00FC7A75"/>
    <w:rsid w:val="00FD6967"/>
    <w:rsid w:val="00FE3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47FEB8C"/>
  <w15:chartTrackingRefBased/>
  <w15:docId w15:val="{4C7B8E07-F2BA-482D-9492-23D65CDDE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B040D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link w:val="11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  <w:lang w:val="x-none" w:eastAsia="x-none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character" w:styleId="a4">
    <w:name w:val="Hyperlink"/>
    <w:uiPriority w:val="99"/>
    <w:rPr>
      <w:color w:val="0000FF"/>
      <w:u w:val="single"/>
    </w:rPr>
  </w:style>
  <w:style w:type="character" w:customStyle="1" w:styleId="11">
    <w:name w:val="标题 1 字符"/>
    <w:link w:val="10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Pr>
      <w:rFonts w:ascii="Arial" w:eastAsia="黑体" w:hAnsi="Arial"/>
      <w:b/>
      <w:bCs/>
      <w:kern w:val="2"/>
      <w:sz w:val="32"/>
      <w:szCs w:val="32"/>
    </w:rPr>
  </w:style>
  <w:style w:type="character" w:customStyle="1" w:styleId="a5">
    <w:name w:val="页眉 字符"/>
    <w:link w:val="a6"/>
    <w:rPr>
      <w:kern w:val="2"/>
      <w:sz w:val="18"/>
      <w:szCs w:val="18"/>
    </w:rPr>
  </w:style>
  <w:style w:type="character" w:customStyle="1" w:styleId="21">
    <w:name w:val="正文首行缩进 2 字符"/>
    <w:link w:val="22"/>
    <w:rPr>
      <w:rFonts w:ascii="宋体"/>
      <w:i/>
      <w:color w:val="0000FF"/>
      <w:kern w:val="2"/>
      <w:sz w:val="24"/>
    </w:rPr>
  </w:style>
  <w:style w:type="character" w:customStyle="1" w:styleId="a7">
    <w:name w:val="正文文本缩进 字符"/>
    <w:link w:val="a8"/>
    <w:rPr>
      <w:kern w:val="2"/>
      <w:sz w:val="21"/>
      <w:szCs w:val="24"/>
    </w:rPr>
  </w:style>
  <w:style w:type="character" w:customStyle="1" w:styleId="2Char1">
    <w:name w:val="正文首行缩进 2 Char1"/>
    <w:basedOn w:val="a7"/>
    <w:rPr>
      <w:kern w:val="2"/>
      <w:sz w:val="21"/>
      <w:szCs w:val="24"/>
    </w:rPr>
  </w:style>
  <w:style w:type="character" w:customStyle="1" w:styleId="a9">
    <w:name w:val="正文文本 字符"/>
    <w:link w:val="aa"/>
    <w:rPr>
      <w:kern w:val="2"/>
      <w:sz w:val="22"/>
    </w:rPr>
  </w:style>
  <w:style w:type="character" w:customStyle="1" w:styleId="Char1">
    <w:name w:val="正文文本 Char1"/>
    <w:rPr>
      <w:kern w:val="2"/>
      <w:sz w:val="21"/>
      <w:szCs w:val="24"/>
    </w:rPr>
  </w:style>
  <w:style w:type="character" w:customStyle="1" w:styleId="ab">
    <w:name w:val="正文首行缩进 字符"/>
    <w:link w:val="ac"/>
    <w:rPr>
      <w:kern w:val="2"/>
      <w:sz w:val="22"/>
    </w:rPr>
  </w:style>
  <w:style w:type="character" w:customStyle="1" w:styleId="Char10">
    <w:name w:val="正文首行缩进 Char1"/>
    <w:basedOn w:val="Char1"/>
    <w:rPr>
      <w:kern w:val="2"/>
      <w:sz w:val="21"/>
      <w:szCs w:val="24"/>
    </w:rPr>
  </w:style>
  <w:style w:type="character" w:customStyle="1" w:styleId="CharChar">
    <w:name w:val="原点第二行 Char Char"/>
    <w:link w:val="ad"/>
    <w:rPr>
      <w:kern w:val="2"/>
      <w:sz w:val="24"/>
    </w:rPr>
  </w:style>
  <w:style w:type="paragraph" w:customStyle="1" w:styleId="ac">
    <w:name w:val="正文首行缩进"/>
    <w:basedOn w:val="a"/>
    <w:link w:val="ab"/>
    <w:pPr>
      <w:ind w:firstLineChars="200" w:firstLine="498"/>
    </w:pPr>
    <w:rPr>
      <w:sz w:val="22"/>
      <w:szCs w:val="20"/>
      <w:lang w:val="x-none" w:eastAsia="x-none"/>
    </w:rPr>
  </w:style>
  <w:style w:type="paragraph" w:styleId="a8">
    <w:name w:val="Body Text Indent"/>
    <w:basedOn w:val="a"/>
    <w:link w:val="a7"/>
    <w:pPr>
      <w:spacing w:after="120"/>
      <w:ind w:leftChars="200" w:left="420"/>
    </w:pPr>
    <w:rPr>
      <w:lang w:val="x-none" w:eastAsia="x-none"/>
    </w:rPr>
  </w:style>
  <w:style w:type="paragraph" w:customStyle="1" w:styleId="40">
    <w:name w:val="目录 4"/>
    <w:basedOn w:val="a"/>
    <w:next w:val="a"/>
    <w:pPr>
      <w:ind w:leftChars="600" w:left="1260"/>
    </w:pPr>
  </w:style>
  <w:style w:type="paragraph" w:styleId="ae">
    <w:name w:val="index heading"/>
    <w:basedOn w:val="a"/>
    <w:next w:val="12"/>
    <w:rPr>
      <w:rFonts w:hint="eastAsia"/>
    </w:rPr>
  </w:style>
  <w:style w:type="paragraph" w:customStyle="1" w:styleId="22">
    <w:name w:val="正文首行缩进 2"/>
    <w:basedOn w:val="a8"/>
    <w:link w:val="21"/>
    <w:pPr>
      <w:spacing w:after="0" w:line="240" w:lineRule="atLeast"/>
      <w:ind w:leftChars="0" w:left="0"/>
    </w:pPr>
    <w:rPr>
      <w:rFonts w:ascii="宋体"/>
      <w:i/>
      <w:color w:val="0000FF"/>
      <w:sz w:val="24"/>
      <w:szCs w:val="20"/>
    </w:rPr>
  </w:style>
  <w:style w:type="paragraph" w:styleId="a6">
    <w:name w:val="header"/>
    <w:basedOn w:val="a"/>
    <w:link w:val="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paragraph" w:styleId="af">
    <w:name w:val="Document Map"/>
    <w:basedOn w:val="a"/>
    <w:pPr>
      <w:shd w:val="clear" w:color="auto" w:fill="000080"/>
    </w:pPr>
  </w:style>
  <w:style w:type="paragraph" w:customStyle="1" w:styleId="23">
    <w:name w:val="目录 2"/>
    <w:basedOn w:val="a"/>
    <w:next w:val="a"/>
    <w:uiPriority w:val="39"/>
    <w:rsid w:val="00E535D2"/>
    <w:pPr>
      <w:adjustRightInd w:val="0"/>
      <w:snapToGrid w:val="0"/>
      <w:spacing w:line="300" w:lineRule="auto"/>
      <w:ind w:leftChars="200" w:left="200"/>
    </w:pPr>
    <w:rPr>
      <w:sz w:val="24"/>
    </w:rPr>
  </w:style>
  <w:style w:type="paragraph" w:styleId="12">
    <w:name w:val="index 1"/>
    <w:basedOn w:val="a"/>
    <w:next w:val="a"/>
  </w:style>
  <w:style w:type="paragraph" w:customStyle="1" w:styleId="13">
    <w:name w:val="目录 1"/>
    <w:basedOn w:val="a"/>
    <w:next w:val="a"/>
    <w:uiPriority w:val="39"/>
    <w:rsid w:val="00E535D2"/>
    <w:pPr>
      <w:adjustRightInd w:val="0"/>
      <w:snapToGrid w:val="0"/>
      <w:spacing w:line="300" w:lineRule="auto"/>
    </w:pPr>
    <w:rPr>
      <w:rFonts w:eastAsia="黑体"/>
      <w:sz w:val="24"/>
    </w:rPr>
  </w:style>
  <w:style w:type="paragraph" w:customStyle="1" w:styleId="30">
    <w:name w:val="目录 3"/>
    <w:basedOn w:val="a"/>
    <w:next w:val="a"/>
    <w:uiPriority w:val="39"/>
    <w:rsid w:val="00E535D2"/>
    <w:pPr>
      <w:adjustRightInd w:val="0"/>
      <w:snapToGrid w:val="0"/>
      <w:spacing w:line="300" w:lineRule="auto"/>
      <w:ind w:leftChars="400" w:left="400"/>
    </w:pPr>
    <w:rPr>
      <w:sz w:val="24"/>
    </w:rPr>
  </w:style>
  <w:style w:type="paragraph" w:styleId="af0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Body Text"/>
    <w:basedOn w:val="a"/>
    <w:link w:val="a9"/>
    <w:pPr>
      <w:spacing w:after="120"/>
    </w:pPr>
    <w:rPr>
      <w:sz w:val="22"/>
      <w:szCs w:val="20"/>
      <w:lang w:val="x-none" w:eastAsia="x-none"/>
    </w:rPr>
  </w:style>
  <w:style w:type="paragraph" w:customStyle="1" w:styleId="ad">
    <w:name w:val="原点第二行"/>
    <w:basedOn w:val="a"/>
    <w:link w:val="CharChar"/>
    <w:pPr>
      <w:ind w:leftChars="270" w:left="567"/>
    </w:pPr>
    <w:rPr>
      <w:sz w:val="24"/>
      <w:szCs w:val="20"/>
      <w:lang w:val="x-none" w:eastAsia="x-none"/>
    </w:rPr>
  </w:style>
  <w:style w:type="paragraph" w:customStyle="1" w:styleId="1">
    <w:name w:val="样式1"/>
    <w:basedOn w:val="4"/>
    <w:pPr>
      <w:numPr>
        <w:ilvl w:val="2"/>
        <w:numId w:val="1"/>
      </w:numPr>
      <w:tabs>
        <w:tab w:val="left" w:pos="709"/>
      </w:tabs>
    </w:pPr>
    <w:rPr>
      <w:sz w:val="24"/>
      <w:szCs w:val="24"/>
    </w:rPr>
  </w:style>
  <w:style w:type="paragraph" w:styleId="TOC">
    <w:name w:val="TOC Heading"/>
    <w:basedOn w:val="10"/>
    <w:next w:val="a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table" w:styleId="af1">
    <w:name w:val="Table Grid"/>
    <w:basedOn w:val="a1"/>
    <w:rsid w:val="00C230D3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rsid w:val="00175A82"/>
    <w:rPr>
      <w:b/>
      <w:bCs/>
      <w:kern w:val="44"/>
      <w:sz w:val="44"/>
      <w:szCs w:val="44"/>
      <w:lang w:val="x-none" w:eastAsia="x-none"/>
    </w:rPr>
  </w:style>
  <w:style w:type="character" w:customStyle="1" w:styleId="2Char">
    <w:name w:val="标题 2 Char"/>
    <w:rsid w:val="00175A82"/>
    <w:rPr>
      <w:rFonts w:ascii="Arial" w:eastAsia="黑体" w:hAnsi="Arial"/>
      <w:b/>
      <w:bCs/>
      <w:kern w:val="2"/>
      <w:sz w:val="32"/>
      <w:szCs w:val="32"/>
      <w:lang w:val="x-none" w:eastAsia="x-none"/>
    </w:rPr>
  </w:style>
  <w:style w:type="character" w:styleId="af2">
    <w:name w:val="Unresolved Mention"/>
    <w:basedOn w:val="a0"/>
    <w:uiPriority w:val="99"/>
    <w:semiHidden/>
    <w:unhideWhenUsed/>
    <w:rsid w:val="007E4B74"/>
    <w:rPr>
      <w:color w:val="605E5C"/>
      <w:shd w:val="clear" w:color="auto" w:fill="E1DFDD"/>
    </w:rPr>
  </w:style>
  <w:style w:type="paragraph" w:styleId="af3">
    <w:name w:val="caption"/>
    <w:basedOn w:val="a"/>
    <w:next w:val="a"/>
    <w:unhideWhenUsed/>
    <w:qFormat/>
    <w:rsid w:val="008B6274"/>
    <w:rPr>
      <w:rFonts w:asciiTheme="majorHAnsi" w:eastAsia="黑体" w:hAnsiTheme="majorHAnsi" w:cstheme="majorBidi"/>
      <w:sz w:val="20"/>
      <w:szCs w:val="20"/>
    </w:rPr>
  </w:style>
  <w:style w:type="paragraph" w:styleId="af4">
    <w:name w:val="List Paragraph"/>
    <w:basedOn w:val="a"/>
    <w:uiPriority w:val="34"/>
    <w:qFormat/>
    <w:rsid w:val="00ED298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14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0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1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3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25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3.xml"/><Relationship Id="rId10" Type="http://schemas.openxmlformats.org/officeDocument/2006/relationships/header" Target="header2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D36CB7-B68B-46A4-A619-2AC8D2CD96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11</Pages>
  <Words>458</Words>
  <Characters>2613</Characters>
  <Application>Microsoft Office Word</Application>
  <DocSecurity>0</DocSecurity>
  <PresentationFormat/>
  <Lines>21</Lines>
  <Paragraphs>6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哈尔滨工业大学计算机科学与技术学院</vt:lpstr>
    </vt:vector>
  </TitlesOfParts>
  <Manager/>
  <Company>HIT-ICES</Company>
  <LinksUpToDate>false</LinksUpToDate>
  <CharactersWithSpaces>3065</CharactersWithSpaces>
  <SharedDoc>false</SharedDoc>
  <HLinks>
    <vt:vector size="72" baseType="variant">
      <vt:variant>
        <vt:i4>2031673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_Toc529457093</vt:lpwstr>
      </vt:variant>
      <vt:variant>
        <vt:i4>2031673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_Toc529457092</vt:lpwstr>
      </vt:variant>
      <vt:variant>
        <vt:i4>2031673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_Toc529457091</vt:lpwstr>
      </vt:variant>
      <vt:variant>
        <vt:i4>2031673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_Toc529457090</vt:lpwstr>
      </vt:variant>
      <vt:variant>
        <vt:i4>1966137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_Toc529457089</vt:lpwstr>
      </vt:variant>
      <vt:variant>
        <vt:i4>1966137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_Toc529457088</vt:lpwstr>
      </vt:variant>
      <vt:variant>
        <vt:i4>1966137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_Toc529457087</vt:lpwstr>
      </vt:variant>
      <vt:variant>
        <vt:i4>1966137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_Toc529457086</vt:lpwstr>
      </vt:variant>
      <vt:variant>
        <vt:i4>1966137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_Toc529457085</vt:lpwstr>
      </vt:variant>
      <vt:variant>
        <vt:i4>1966137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_Toc529457084</vt:lpwstr>
      </vt:variant>
      <vt:variant>
        <vt:i4>1966137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_Toc529457083</vt:lpwstr>
      </vt:variant>
      <vt:variant>
        <vt:i4>1966137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_Toc529457082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subject/>
  <dc:creator>Wang Zhongjie</dc:creator>
  <cp:keywords/>
  <dc:description/>
  <cp:lastModifiedBy>郑 旭然</cp:lastModifiedBy>
  <cp:revision>11</cp:revision>
  <cp:lastPrinted>2008-09-02T05:16:00Z</cp:lastPrinted>
  <dcterms:created xsi:type="dcterms:W3CDTF">2022-10-26T13:59:00Z</dcterms:created>
  <dcterms:modified xsi:type="dcterms:W3CDTF">2022-11-02T08:21:00Z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2052-8.1.0.3363</vt:lpwstr>
  </property>
</Properties>
</file>